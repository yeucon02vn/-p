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771" w:rsidRDefault="00E14D67" w:rsidP="00E14D67">
      <w:pPr>
        <w:ind w:firstLine="0"/>
        <w:rPr>
          <w:b/>
          <w:sz w:val="33"/>
        </w:rPr>
      </w:pPr>
      <w:r w:rsidRPr="00BF13F5">
        <w:rPr>
          <w:b/>
          <w:bCs/>
          <w:noProof/>
          <w:sz w:val="32"/>
          <w:szCs w:val="28"/>
        </w:rPr>
        <w:drawing>
          <wp:anchor distT="0" distB="0" distL="114300" distR="114300" simplePos="0" relativeHeight="251668480" behindDoc="1" locked="0" layoutInCell="1" allowOverlap="1" wp14:anchorId="1CAA0D47" wp14:editId="42CC0E2C">
            <wp:simplePos x="0" y="0"/>
            <wp:positionH relativeFrom="margin">
              <wp:posOffset>190500</wp:posOffset>
            </wp:positionH>
            <wp:positionV relativeFrom="margin">
              <wp:posOffset>-455930</wp:posOffset>
            </wp:positionV>
            <wp:extent cx="5792470" cy="8365490"/>
            <wp:effectExtent l="0" t="0" r="0" b="0"/>
            <wp:wrapNone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squares_deco_blue_vertic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836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D67" w:rsidRPr="00BF13F5" w:rsidRDefault="00E14D67" w:rsidP="00E14D67">
      <w:pPr>
        <w:tabs>
          <w:tab w:val="left" w:pos="2520"/>
          <w:tab w:val="left" w:pos="8115"/>
        </w:tabs>
        <w:jc w:val="center"/>
        <w:rPr>
          <w:b/>
          <w:sz w:val="28"/>
          <w:szCs w:val="28"/>
        </w:rPr>
      </w:pPr>
      <w:r w:rsidRPr="00BF13F5">
        <w:rPr>
          <w:b/>
          <w:sz w:val="28"/>
          <w:szCs w:val="28"/>
        </w:rPr>
        <w:t>ĐẠI HỌC CÔNG NGHỆ THÔNG TIN</w:t>
      </w:r>
    </w:p>
    <w:p w:rsidR="00E14D67" w:rsidRPr="00BF13F5" w:rsidRDefault="00E14D67" w:rsidP="00E14D67">
      <w:pPr>
        <w:tabs>
          <w:tab w:val="left" w:pos="2520"/>
        </w:tabs>
        <w:rPr>
          <w:b/>
          <w:sz w:val="28"/>
          <w:szCs w:val="28"/>
        </w:rPr>
      </w:pPr>
      <w:r w:rsidRPr="00BF13F5">
        <w:rPr>
          <w:b/>
          <w:sz w:val="28"/>
          <w:szCs w:val="28"/>
        </w:rPr>
        <w:t xml:space="preserve">                              KHOA CÔNG NGHỆ PHẦN MỀM</w:t>
      </w:r>
    </w:p>
    <w:p w:rsidR="00E14D67" w:rsidRPr="00BF13F5" w:rsidRDefault="00E14D67" w:rsidP="00E14D67">
      <w:pPr>
        <w:tabs>
          <w:tab w:val="left" w:pos="3330"/>
        </w:tabs>
        <w:rPr>
          <w:b/>
          <w:sz w:val="28"/>
          <w:szCs w:val="28"/>
        </w:rPr>
      </w:pPr>
      <w:r w:rsidRPr="00BF13F5">
        <w:rPr>
          <w:noProof/>
        </w:rPr>
        <w:drawing>
          <wp:anchor distT="0" distB="0" distL="114300" distR="114300" simplePos="0" relativeHeight="251670528" behindDoc="0" locked="0" layoutInCell="1" allowOverlap="1" wp14:anchorId="657A00FE" wp14:editId="148502FE">
            <wp:simplePos x="0" y="0"/>
            <wp:positionH relativeFrom="column">
              <wp:posOffset>1971675</wp:posOffset>
            </wp:positionH>
            <wp:positionV relativeFrom="paragraph">
              <wp:posOffset>481330</wp:posOffset>
            </wp:positionV>
            <wp:extent cx="1771650" cy="1428750"/>
            <wp:effectExtent l="0" t="0" r="0" b="0"/>
            <wp:wrapTopAndBottom/>
            <wp:docPr id="480" name="Picture 480" descr="Image result for u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 descr="Image result for uit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13F5">
        <w:rPr>
          <w:b/>
          <w:sz w:val="28"/>
          <w:szCs w:val="28"/>
        </w:rPr>
        <w:t xml:space="preserve">                                             </w:t>
      </w:r>
      <w:r w:rsidRPr="00BF13F5">
        <w:rPr>
          <w:b/>
          <w:sz w:val="36"/>
          <w:szCs w:val="36"/>
        </w:rPr>
        <w:t>--</w:t>
      </w:r>
      <w:r w:rsidRPr="00BF13F5">
        <w:rPr>
          <w:b/>
          <w:sz w:val="36"/>
          <w:szCs w:val="36"/>
        </w:rPr>
        <w:sym w:font="Wingdings" w:char="F096"/>
      </w:r>
      <w:r w:rsidRPr="00BF13F5">
        <w:rPr>
          <w:b/>
          <w:sz w:val="36"/>
          <w:szCs w:val="36"/>
        </w:rPr>
        <w:sym w:font="Wingdings" w:char="F097"/>
      </w:r>
      <w:r w:rsidRPr="00BF13F5">
        <w:rPr>
          <w:b/>
          <w:sz w:val="36"/>
          <w:szCs w:val="36"/>
        </w:rPr>
        <w:sym w:font="Wingdings" w:char="F026"/>
      </w:r>
      <w:r w:rsidRPr="00BF13F5">
        <w:rPr>
          <w:b/>
          <w:sz w:val="36"/>
          <w:szCs w:val="36"/>
        </w:rPr>
        <w:sym w:font="Wingdings" w:char="F096"/>
      </w:r>
      <w:r w:rsidRPr="00BF13F5">
        <w:rPr>
          <w:b/>
          <w:sz w:val="36"/>
          <w:szCs w:val="36"/>
        </w:rPr>
        <w:sym w:font="Wingdings" w:char="F097"/>
      </w:r>
      <w:r w:rsidRPr="00BF13F5">
        <w:rPr>
          <w:b/>
          <w:sz w:val="36"/>
          <w:szCs w:val="36"/>
        </w:rPr>
        <w:t>--</w:t>
      </w:r>
    </w:p>
    <w:p w:rsidR="00E14D67" w:rsidRPr="00BF13F5" w:rsidRDefault="00E14D67" w:rsidP="00E14D67">
      <w:pPr>
        <w:rPr>
          <w:b/>
          <w:sz w:val="28"/>
          <w:szCs w:val="28"/>
        </w:rPr>
      </w:pPr>
    </w:p>
    <w:p w:rsidR="00E14D67" w:rsidRPr="00BF13F5" w:rsidRDefault="00E14D67" w:rsidP="00E14D67">
      <w:pPr>
        <w:tabs>
          <w:tab w:val="left" w:pos="3855"/>
        </w:tabs>
        <w:rPr>
          <w:b/>
          <w:sz w:val="40"/>
          <w:szCs w:val="40"/>
        </w:rPr>
      </w:pPr>
      <w:r w:rsidRPr="00BF13F5">
        <w:rPr>
          <w:b/>
          <w:sz w:val="40"/>
          <w:szCs w:val="40"/>
        </w:rPr>
        <w:t xml:space="preserve">                                  Đồ án môn</w:t>
      </w:r>
    </w:p>
    <w:p w:rsidR="00E14D67" w:rsidRPr="00E14D67" w:rsidRDefault="00E14D67" w:rsidP="00E14D67">
      <w:pPr>
        <w:tabs>
          <w:tab w:val="left" w:pos="3855"/>
        </w:tabs>
        <w:rPr>
          <w:b/>
          <w:sz w:val="40"/>
          <w:szCs w:val="40"/>
        </w:rPr>
      </w:pPr>
      <w:r w:rsidRPr="00BF13F5">
        <w:rPr>
          <w:b/>
          <w:sz w:val="40"/>
          <w:szCs w:val="40"/>
        </w:rPr>
        <w:t xml:space="preserve">        NHẬP MÔN CÔNG NGHỆ PHẦN MỀM </w:t>
      </w:r>
    </w:p>
    <w:p w:rsidR="00E14D67" w:rsidRPr="00E14D67" w:rsidRDefault="00E14D67" w:rsidP="00E14D67">
      <w:pPr>
        <w:tabs>
          <w:tab w:val="left" w:pos="3855"/>
        </w:tabs>
        <w:jc w:val="center"/>
        <w:rPr>
          <w:b/>
          <w:sz w:val="36"/>
          <w:szCs w:val="36"/>
        </w:rPr>
      </w:pPr>
      <w:r w:rsidRPr="00E14D67">
        <w:rPr>
          <w:b/>
          <w:sz w:val="36"/>
          <w:szCs w:val="36"/>
        </w:rPr>
        <w:t>ĐỀ TÀI</w:t>
      </w:r>
      <w:r>
        <w:rPr>
          <w:b/>
          <w:sz w:val="36"/>
          <w:szCs w:val="36"/>
        </w:rPr>
        <w:t xml:space="preserve"> QUẢN LÝ THƯ VIỆN</w:t>
      </w:r>
    </w:p>
    <w:p w:rsidR="00E14D67" w:rsidRPr="00BF13F5" w:rsidRDefault="00E14D67" w:rsidP="00E14D67">
      <w:pPr>
        <w:tabs>
          <w:tab w:val="left" w:pos="3855"/>
        </w:tabs>
        <w:jc w:val="center"/>
        <w:rPr>
          <w:b/>
          <w:sz w:val="28"/>
          <w:szCs w:val="28"/>
        </w:rPr>
      </w:pPr>
      <w:r w:rsidRPr="00BF13F5">
        <w:rPr>
          <w:b/>
          <w:sz w:val="28"/>
          <w:szCs w:val="28"/>
        </w:rPr>
        <w:t>Giảng viên hướng dẫn:</w:t>
      </w:r>
    </w:p>
    <w:p w:rsidR="00E14D67" w:rsidRPr="00BF13F5" w:rsidRDefault="00E14D67" w:rsidP="00E14D67">
      <w:pPr>
        <w:tabs>
          <w:tab w:val="left" w:pos="3075"/>
        </w:tabs>
        <w:jc w:val="center"/>
        <w:rPr>
          <w:sz w:val="28"/>
          <w:szCs w:val="28"/>
        </w:rPr>
      </w:pPr>
      <w:r w:rsidRPr="00BF13F5">
        <w:rPr>
          <w:sz w:val="28"/>
          <w:szCs w:val="28"/>
        </w:rPr>
        <w:t>Nguyễn Tấn Trần Minh Khang</w:t>
      </w:r>
    </w:p>
    <w:p w:rsidR="00E14D67" w:rsidRPr="00BF13F5" w:rsidRDefault="00E14D67" w:rsidP="00E14D67">
      <w:pPr>
        <w:tabs>
          <w:tab w:val="left" w:pos="3075"/>
        </w:tabs>
        <w:jc w:val="center"/>
        <w:rPr>
          <w:b/>
          <w:sz w:val="28"/>
          <w:szCs w:val="28"/>
        </w:rPr>
      </w:pPr>
      <w:r w:rsidRPr="00BF13F5">
        <w:rPr>
          <w:sz w:val="28"/>
          <w:szCs w:val="28"/>
        </w:rPr>
        <w:t>Nguyễn Công Hoan</w:t>
      </w:r>
    </w:p>
    <w:p w:rsidR="00E14D67" w:rsidRPr="00BF13F5" w:rsidRDefault="00E14D67" w:rsidP="00E14D67">
      <w:pPr>
        <w:tabs>
          <w:tab w:val="left" w:pos="3075"/>
        </w:tabs>
        <w:jc w:val="center"/>
        <w:rPr>
          <w:b/>
          <w:sz w:val="28"/>
          <w:szCs w:val="28"/>
        </w:rPr>
      </w:pPr>
    </w:p>
    <w:p w:rsidR="00E14D67" w:rsidRPr="00BF13F5" w:rsidRDefault="00E14D67" w:rsidP="00E14D67">
      <w:pPr>
        <w:tabs>
          <w:tab w:val="left" w:pos="3075"/>
        </w:tabs>
        <w:jc w:val="center"/>
        <w:rPr>
          <w:b/>
          <w:sz w:val="28"/>
          <w:szCs w:val="28"/>
        </w:rPr>
      </w:pPr>
      <w:r w:rsidRPr="00BF13F5">
        <w:rPr>
          <w:b/>
          <w:sz w:val="28"/>
          <w:szCs w:val="28"/>
        </w:rPr>
        <w:t>Sinh viên thực hiện:</w:t>
      </w:r>
    </w:p>
    <w:p w:rsidR="00E14D67" w:rsidRPr="00BF13F5" w:rsidRDefault="00E14D67" w:rsidP="00E14D67">
      <w:pPr>
        <w:tabs>
          <w:tab w:val="left" w:pos="307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Nguyễn Phi Phú - 16520935</w:t>
      </w:r>
    </w:p>
    <w:p w:rsidR="00E14D67" w:rsidRPr="00BF13F5" w:rsidRDefault="00E14D67" w:rsidP="00E14D67">
      <w:pPr>
        <w:tabs>
          <w:tab w:val="left" w:pos="3075"/>
        </w:tabs>
        <w:jc w:val="center"/>
        <w:rPr>
          <w:b/>
          <w:sz w:val="28"/>
          <w:szCs w:val="28"/>
        </w:rPr>
      </w:pPr>
      <w:r>
        <w:rPr>
          <w:sz w:val="28"/>
          <w:szCs w:val="28"/>
        </w:rPr>
        <w:t>Huỳnh Ngọc Liêm - 16520658</w:t>
      </w:r>
    </w:p>
    <w:p w:rsidR="00980771" w:rsidRDefault="00980771" w:rsidP="00980771">
      <w:pPr>
        <w:ind w:firstLine="0"/>
        <w:jc w:val="center"/>
        <w:rPr>
          <w:sz w:val="24"/>
          <w:szCs w:val="24"/>
        </w:rPr>
      </w:pPr>
    </w:p>
    <w:p w:rsidR="009D1B42" w:rsidRDefault="009D1B42">
      <w:pPr>
        <w:spacing w:before="0" w:after="160" w:line="259" w:lineRule="auto"/>
        <w:ind w:firstLine="0"/>
        <w:jc w:val="left"/>
      </w:pPr>
    </w:p>
    <w:p w:rsidR="0060158E" w:rsidRDefault="0060158E" w:rsidP="0060158E">
      <w:pPr>
        <w:spacing w:before="0" w:after="160" w:line="259" w:lineRule="auto"/>
        <w:ind w:firstLine="0"/>
        <w:jc w:val="left"/>
      </w:pPr>
    </w:p>
    <w:sdt>
      <w:sdtPr>
        <w:rPr>
          <w:rFonts w:ascii="Times New Roman" w:eastAsia="Times New Roman" w:hAnsi="Times New Roman" w:cs="Times New Roman"/>
          <w:color w:val="auto"/>
          <w:sz w:val="21"/>
          <w:szCs w:val="20"/>
        </w:rPr>
        <w:id w:val="-190883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0158E" w:rsidRDefault="0060158E" w:rsidP="0060158E">
          <w:pPr>
            <w:pStyle w:val="TOCHeading"/>
          </w:pPr>
          <w:r>
            <w:t>Mục Lục</w:t>
          </w:r>
        </w:p>
        <w:p w:rsidR="00D30ED2" w:rsidRDefault="0060158E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297073" w:history="1">
            <w:r w:rsidR="00D30ED2" w:rsidRPr="002402A8">
              <w:rPr>
                <w:rStyle w:val="Hyperlink"/>
                <w:noProof/>
              </w:rPr>
              <w:t>Chương 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HỆ THỐNG CÁC  YÊU CẦU PHẦN MỀM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_Toc518297073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74" w:history="1">
            <w:r w:rsidR="00D30ED2" w:rsidRPr="002402A8">
              <w:rPr>
                <w:rStyle w:val="Hyperlink"/>
                <w:noProof/>
              </w:rPr>
              <w:t>1.1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YÊU CẦU NGHIỆP VỤ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_Toc518297074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75" w:history="1">
            <w:r w:rsidR="00D30ED2" w:rsidRPr="002402A8">
              <w:rPr>
                <w:rStyle w:val="Hyperlink"/>
                <w:noProof/>
              </w:rPr>
              <w:t>1.1.1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yêu cầu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_Toc518297075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76" w:history="1">
            <w:r w:rsidR="00D30ED2" w:rsidRPr="002402A8">
              <w:rPr>
                <w:rStyle w:val="Hyperlink"/>
                <w:noProof/>
              </w:rPr>
              <w:t>1.1.2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biểu mẫu và qui định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_Toc518297076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77" w:history="1">
            <w:r w:rsidR="00D30ED2" w:rsidRPr="002402A8">
              <w:rPr>
                <w:rStyle w:val="Hyperlink"/>
                <w:noProof/>
              </w:rPr>
              <w:t>1.1.3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Ví dụ: Thẻ độc giả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_Toc518297077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78" w:history="1">
            <w:r w:rsidR="00D30ED2" w:rsidRPr="002402A8">
              <w:rPr>
                <w:rStyle w:val="Hyperlink"/>
                <w:noProof/>
              </w:rPr>
              <w:t>1.1.4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Ví dụ: Phiếu thông tin sách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_Toc518297078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79" w:history="1">
            <w:r w:rsidR="00D30ED2" w:rsidRPr="002402A8">
              <w:rPr>
                <w:rStyle w:val="Hyperlink"/>
                <w:noProof/>
              </w:rPr>
              <w:t>1.1.5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Ví dụ: Phiếu mượn sách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_Toc518297079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0" w:history="1">
            <w:r w:rsidR="00D30ED2" w:rsidRPr="002402A8">
              <w:rPr>
                <w:rStyle w:val="Hyperlink"/>
                <w:noProof/>
              </w:rPr>
              <w:t>1.1.6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trách nhiệm các yêu cầu nghiệp vụ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_Toc518297080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7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1" w:history="1">
            <w:r w:rsidR="00D30ED2" w:rsidRPr="002402A8">
              <w:rPr>
                <w:rStyle w:val="Hyperlink"/>
                <w:noProof/>
              </w:rPr>
              <w:t>1.2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YÊU CẦU TIẾN HÓA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_Toc518297081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8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2" w:history="1">
            <w:r w:rsidR="00D30ED2" w:rsidRPr="002402A8">
              <w:rPr>
                <w:rStyle w:val="Hyperlink"/>
                <w:noProof/>
              </w:rPr>
              <w:t>1.2.1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yêu cầu tiến hóa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_Toc518297082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8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3" w:history="1">
            <w:r w:rsidR="00D30ED2" w:rsidRPr="002402A8">
              <w:rPr>
                <w:rStyle w:val="Hyperlink"/>
                <w:noProof/>
              </w:rPr>
              <w:t>1.2.2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trách nhiệm yêu cầu tiến hóa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_Toc518297083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9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4" w:history="1">
            <w:r w:rsidR="00D30ED2" w:rsidRPr="002402A8">
              <w:rPr>
                <w:rStyle w:val="Hyperlink"/>
                <w:noProof/>
              </w:rPr>
              <w:t>1.3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YÊU CẦU HIỆU QUẢ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_Toc518297084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9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5" w:history="1">
            <w:r w:rsidR="00D30ED2" w:rsidRPr="002402A8">
              <w:rPr>
                <w:rStyle w:val="Hyperlink"/>
                <w:noProof/>
              </w:rPr>
              <w:t>1.3.1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yêu cầu hiệu quả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_Toc518297085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9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6" w:history="1">
            <w:r w:rsidR="00D30ED2" w:rsidRPr="002402A8">
              <w:rPr>
                <w:rStyle w:val="Hyperlink"/>
                <w:noProof/>
              </w:rPr>
              <w:t>1.3.2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trách nhiệm yêu cầu hiệu quả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_Toc518297086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10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7" w:history="1">
            <w:r w:rsidR="00D30ED2" w:rsidRPr="002402A8">
              <w:rPr>
                <w:rStyle w:val="Hyperlink"/>
                <w:noProof/>
              </w:rPr>
              <w:t>1.4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YÊU CẦU TIỆN DỤNG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_Toc518297087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11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8" w:history="1">
            <w:r w:rsidR="00D30ED2" w:rsidRPr="002402A8">
              <w:rPr>
                <w:rStyle w:val="Hyperlink"/>
                <w:noProof/>
              </w:rPr>
              <w:t>1.4.1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yêu cầu tiện dụng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_Toc518297088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11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89" w:history="1">
            <w:r w:rsidR="00D30ED2" w:rsidRPr="002402A8">
              <w:rPr>
                <w:rStyle w:val="Hyperlink"/>
                <w:noProof/>
              </w:rPr>
              <w:t>1.4.2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trách nhiệm yêu cầu tiện dụng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_Toc518297089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11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0" w:history="1">
            <w:r w:rsidR="00D30ED2" w:rsidRPr="002402A8">
              <w:rPr>
                <w:rStyle w:val="Hyperlink"/>
                <w:noProof/>
              </w:rPr>
              <w:t>1.5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YÊU CẦU TƯƠNG THÍCH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_Toc518297090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12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1" w:history="1">
            <w:r w:rsidR="00D30ED2" w:rsidRPr="002402A8">
              <w:rPr>
                <w:rStyle w:val="Hyperlink"/>
                <w:noProof/>
              </w:rPr>
              <w:t>1.5.1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yêu cầu tương thích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_Toc518297091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12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2" w:history="1">
            <w:r w:rsidR="00D30ED2" w:rsidRPr="002402A8">
              <w:rPr>
                <w:rStyle w:val="Hyperlink"/>
                <w:noProof/>
              </w:rPr>
              <w:t>1.5.2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trách nhiệm yêu cầu tương thích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_Toc518297092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12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3" w:history="1">
            <w:r w:rsidR="00D30ED2" w:rsidRPr="002402A8">
              <w:rPr>
                <w:rStyle w:val="Hyperlink"/>
                <w:noProof/>
              </w:rPr>
              <w:t>1.6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YÊU CẦU  BẢO MẬT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_Toc518297093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13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4" w:history="1">
            <w:r w:rsidR="00D30ED2" w:rsidRPr="002402A8">
              <w:rPr>
                <w:rStyle w:val="Hyperlink"/>
                <w:noProof/>
              </w:rPr>
              <w:t>1.6.1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yêu cầu bảo mật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_Toc518297094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13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5" w:history="1">
            <w:r w:rsidR="00D30ED2" w:rsidRPr="002402A8">
              <w:rPr>
                <w:rStyle w:val="Hyperlink"/>
                <w:noProof/>
              </w:rPr>
              <w:t>1.6.2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trách nhiệm yêu cầu bảo mật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_Toc518297095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14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6" w:history="1">
            <w:r w:rsidR="00D30ED2" w:rsidRPr="002402A8">
              <w:rPr>
                <w:rStyle w:val="Hyperlink"/>
                <w:noProof/>
              </w:rPr>
              <w:t>1.7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YÊU CẦU AN TOÀN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_Toc518297096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14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7" w:history="1">
            <w:r w:rsidR="00D30ED2" w:rsidRPr="002402A8">
              <w:rPr>
                <w:rStyle w:val="Hyperlink"/>
                <w:noProof/>
              </w:rPr>
              <w:t>1.7.1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yêu cầu an toàn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_Toc518297097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14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8" w:history="1">
            <w:r w:rsidR="00D30ED2" w:rsidRPr="002402A8">
              <w:rPr>
                <w:rStyle w:val="Hyperlink"/>
                <w:noProof/>
              </w:rPr>
              <w:t>1.7.2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trách nhiệm yêu cầu an toàn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_Toc518297098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099" w:history="1">
            <w:r w:rsidR="00D30ED2" w:rsidRPr="002402A8">
              <w:rPr>
                <w:rStyle w:val="Hyperlink"/>
                <w:noProof/>
              </w:rPr>
              <w:t>1.8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YÊU CẦU  CÔNG NGHỆ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_Toc518297099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0" w:history="1">
            <w:r w:rsidR="00D30ED2" w:rsidRPr="002402A8">
              <w:rPr>
                <w:rStyle w:val="Hyperlink"/>
                <w:noProof/>
              </w:rPr>
              <w:t>1.8.1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Danh sách các yêu cầu công nghệ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_Toc518297100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1" w:history="1">
            <w:r w:rsidR="00D30ED2" w:rsidRPr="002402A8">
              <w:rPr>
                <w:rStyle w:val="Hyperlink"/>
                <w:noProof/>
              </w:rPr>
              <w:t>Chương 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MÔ HÌNH HÓA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_Toc518297101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2" w:history="1">
            <w:r w:rsidR="00D30ED2" w:rsidRPr="002402A8">
              <w:rPr>
                <w:rStyle w:val="Hyperlink"/>
                <w:noProof/>
              </w:rPr>
              <w:t>2.1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SƠ ĐỒ LUỒNG DỮ LIỆU CHO YÊU CẦU LẬP THẺ ĐỘC GIẢ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_Toc518297102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3" w:history="1"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_Toc518297103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4" w:history="1">
            <w:r w:rsidR="00D30ED2" w:rsidRPr="002402A8">
              <w:rPr>
                <w:rStyle w:val="Hyperlink"/>
                <w:noProof/>
              </w:rPr>
              <w:t>2.2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SƠ ĐỒ LUỒNG DỮ LIỆU CHO YÊU CẦU TIẾP NHẬN SÁCH MỚI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_Toc518297104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17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5" w:history="1">
            <w:r w:rsidR="00D30ED2" w:rsidRPr="002402A8">
              <w:rPr>
                <w:rStyle w:val="Hyperlink"/>
                <w:noProof/>
              </w:rPr>
              <w:t>2.3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SƠ ĐỒ LUỒNG DỮ LIỆU CHO YÊU CẦU TRA CỨU SÁCH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_Toc518297105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18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6" w:history="1">
            <w:r w:rsidR="00D30ED2" w:rsidRPr="002402A8">
              <w:rPr>
                <w:rStyle w:val="Hyperlink"/>
                <w:noProof/>
              </w:rPr>
              <w:t>2.4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SƠ ĐỒ LUỒNG DỮ LIỆU CHO YÊU CẦU CHO MƯỢN SÁCH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_Toc518297106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19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7" w:history="1">
            <w:r w:rsidR="00D30ED2" w:rsidRPr="002402A8">
              <w:rPr>
                <w:rStyle w:val="Hyperlink"/>
                <w:noProof/>
              </w:rPr>
              <w:t>2.5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SƠ ĐỒ LUỒNG DỮ LIỆU CHO YÊU CẦU TRẢ SÁCH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_Toc518297107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20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8" w:history="1">
            <w:r w:rsidR="00D30ED2" w:rsidRPr="002402A8">
              <w:rPr>
                <w:rStyle w:val="Hyperlink"/>
                <w:noProof/>
              </w:rPr>
              <w:t>2.6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SƠ ĐỒ LUỒNG DỮ LIỆU CHO YÊU CẦU BÁO CÁO SỐ SÁCH MƯỢN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_Toc518297108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21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09" w:history="1">
            <w:r w:rsidR="00D30ED2" w:rsidRPr="002402A8">
              <w:rPr>
                <w:rStyle w:val="Hyperlink"/>
                <w:noProof/>
              </w:rPr>
              <w:t>2.7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SƠ ĐỒ LUỒNG DỮ LIỆU CHO YÊU CẦU BÁO CÁO SÁCH TRẢ TRỂ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_Toc518297109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22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0" w:history="1">
            <w:r w:rsidR="00D30ED2" w:rsidRPr="002402A8">
              <w:rPr>
                <w:rStyle w:val="Hyperlink"/>
                <w:noProof/>
              </w:rPr>
              <w:t>2.8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SƠ ĐỒ LUỒNG DỮ LIỆU CHO YÊU CẦU THAY ĐỔI QUY ĐỊNH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_Toc518297110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23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1" w:history="1">
            <w:r w:rsidR="00D30ED2" w:rsidRPr="002402A8">
              <w:rPr>
                <w:rStyle w:val="Hyperlink"/>
                <w:noProof/>
              </w:rPr>
              <w:t>Chương 3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_Toc518297111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24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2" w:history="1">
            <w:r w:rsidR="00D30ED2" w:rsidRPr="002402A8">
              <w:rPr>
                <w:rStyle w:val="Hyperlink"/>
                <w:noProof/>
              </w:rPr>
              <w:t>3.1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BƯỚC 1: XÉT YÊU CẦU LẬP THỂ ĐỘC GIẢ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_Toc518297112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24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3" w:history="1">
            <w:r w:rsidR="00D30ED2" w:rsidRPr="002402A8">
              <w:rPr>
                <w:rStyle w:val="Hyperlink"/>
                <w:noProof/>
              </w:rPr>
              <w:t>3.1.1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đúng đắn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_Toc518297113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24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4" w:history="1">
            <w:r w:rsidR="00D30ED2" w:rsidRPr="002402A8">
              <w:rPr>
                <w:rStyle w:val="Hyperlink"/>
                <w:noProof/>
              </w:rPr>
              <w:t>3.1.2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tiến hóa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_Toc518297114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5" w:history="1">
            <w:r w:rsidR="00D30ED2" w:rsidRPr="002402A8">
              <w:rPr>
                <w:rStyle w:val="Hyperlink"/>
                <w:noProof/>
              </w:rPr>
              <w:t>3.1.3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hiệu quả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_Toc518297115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6" w:history="1">
            <w:r w:rsidR="00D30ED2" w:rsidRPr="002402A8">
              <w:rPr>
                <w:rStyle w:val="Hyperlink"/>
                <w:noProof/>
              </w:rPr>
              <w:t>3.2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BƯỚC 2: XÉT YÊU CẦU TIẾP NHẬN SÁCH MỚI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_Toc518297116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7" w:history="1">
            <w:r w:rsidR="00D30ED2" w:rsidRPr="002402A8">
              <w:rPr>
                <w:rStyle w:val="Hyperlink"/>
                <w:noProof/>
              </w:rPr>
              <w:t>3.2.1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đúng đắn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_Toc518297117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8" w:history="1">
            <w:r w:rsidR="00D30ED2" w:rsidRPr="002402A8">
              <w:rPr>
                <w:rStyle w:val="Hyperlink"/>
                <w:noProof/>
              </w:rPr>
              <w:t>3.2.2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tiến hóa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_Toc518297118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27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19" w:history="1">
            <w:r w:rsidR="00D30ED2" w:rsidRPr="002402A8">
              <w:rPr>
                <w:rStyle w:val="Hyperlink"/>
                <w:noProof/>
              </w:rPr>
              <w:t>3.2.3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hiệu quả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_Toc518297119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28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0" w:history="1">
            <w:r w:rsidR="00D30ED2" w:rsidRPr="002402A8">
              <w:rPr>
                <w:rStyle w:val="Hyperlink"/>
                <w:noProof/>
              </w:rPr>
              <w:t>3.3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BƯỚC 3: XÉT YÊU CẦU TRA CỨU SÁCH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_Toc518297120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29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1" w:history="1">
            <w:r w:rsidR="00D30ED2" w:rsidRPr="002402A8">
              <w:rPr>
                <w:rStyle w:val="Hyperlink"/>
                <w:noProof/>
              </w:rPr>
              <w:t>3.3.1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đúng đắn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_Toc518297121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29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2" w:history="1">
            <w:r w:rsidR="00D30ED2" w:rsidRPr="002402A8">
              <w:rPr>
                <w:rStyle w:val="Hyperlink"/>
                <w:noProof/>
              </w:rPr>
              <w:t>3.4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BƯỚC 4: XÉT YÊU CẦU CHO MƯỢN SÁCH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_Toc518297122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30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3" w:history="1">
            <w:r w:rsidR="00D30ED2" w:rsidRPr="002402A8">
              <w:rPr>
                <w:rStyle w:val="Hyperlink"/>
                <w:noProof/>
              </w:rPr>
              <w:t>3.4.1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đúng đắn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_Toc518297123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30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4" w:history="1">
            <w:r w:rsidR="00D30ED2" w:rsidRPr="002402A8">
              <w:rPr>
                <w:rStyle w:val="Hyperlink"/>
                <w:noProof/>
              </w:rPr>
              <w:t>3.4.2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với tính tiến hóa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_Toc518297124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31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5" w:history="1">
            <w:r w:rsidR="00D30ED2" w:rsidRPr="002402A8">
              <w:rPr>
                <w:rStyle w:val="Hyperlink"/>
                <w:noProof/>
              </w:rPr>
              <w:t>3.5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BƯỚC 5:XÉT YÊU CẦU TRẢ SÁCH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_Toc518297125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32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6" w:history="1">
            <w:r w:rsidR="00D30ED2" w:rsidRPr="002402A8">
              <w:rPr>
                <w:rStyle w:val="Hyperlink"/>
                <w:noProof/>
              </w:rPr>
              <w:t>3.5.1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dữ liệu tính với tính hiệu dụng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_Toc518297126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32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7" w:history="1">
            <w:r w:rsidR="00D30ED2" w:rsidRPr="002402A8">
              <w:rPr>
                <w:rStyle w:val="Hyperlink"/>
                <w:noProof/>
              </w:rPr>
              <w:t>3.6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DIỄN GIẢ CƠ SỞ DỮ LIỆU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_Toc518297127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33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8" w:history="1">
            <w:r w:rsidR="00D30ED2" w:rsidRPr="002402A8">
              <w:rPr>
                <w:rStyle w:val="Hyperlink"/>
                <w:noProof/>
              </w:rPr>
              <w:t>3.6.1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DocGia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_Toc518297128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33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29" w:history="1">
            <w:r w:rsidR="00D30ED2" w:rsidRPr="002402A8">
              <w:rPr>
                <w:rStyle w:val="Hyperlink"/>
                <w:noProof/>
              </w:rPr>
              <w:t>3.6.2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LoaiDocGia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_Toc518297129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34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30" w:history="1">
            <w:r w:rsidR="00D30ED2" w:rsidRPr="002402A8">
              <w:rPr>
                <w:rStyle w:val="Hyperlink"/>
                <w:noProof/>
              </w:rPr>
              <w:t>3.6.3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Sach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_Toc518297130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34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31" w:history="1">
            <w:r w:rsidR="00D30ED2" w:rsidRPr="002402A8">
              <w:rPr>
                <w:rStyle w:val="Hyperlink"/>
                <w:noProof/>
              </w:rPr>
              <w:t>3.6.4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TheLoai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_Toc518297131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32" w:history="1">
            <w:r w:rsidR="00D30ED2" w:rsidRPr="002402A8">
              <w:rPr>
                <w:rStyle w:val="Hyperlink"/>
                <w:noProof/>
              </w:rPr>
              <w:t>3.6.5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TinhTrang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_Toc518297132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35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33" w:history="1">
            <w:r w:rsidR="00D30ED2" w:rsidRPr="002402A8">
              <w:rPr>
                <w:rStyle w:val="Hyperlink"/>
                <w:noProof/>
              </w:rPr>
              <w:t>3.6.6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PhieuMuonTra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_Toc518297133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34" w:history="1">
            <w:r w:rsidR="00D30ED2" w:rsidRPr="002402A8">
              <w:rPr>
                <w:rStyle w:val="Hyperlink"/>
                <w:noProof/>
              </w:rPr>
              <w:t>3.6.7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Bảng QuiDinh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_Toc518297134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36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35" w:history="1">
            <w:r w:rsidR="00D30ED2" w:rsidRPr="002402A8">
              <w:rPr>
                <w:rStyle w:val="Hyperlink"/>
                <w:noProof/>
              </w:rPr>
              <w:t>Chương 4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GIAO DIỆN + Xử Lý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_Toc518297135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37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36" w:history="1">
            <w:r w:rsidR="00D30ED2" w:rsidRPr="002402A8">
              <w:rPr>
                <w:rStyle w:val="Hyperlink"/>
                <w:noProof/>
              </w:rPr>
              <w:t>4.1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giao diện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_Toc518297136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37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D30ED2" w:rsidRDefault="00F615D4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8297137" w:history="1">
            <w:r w:rsidR="00D30ED2" w:rsidRPr="002402A8">
              <w:rPr>
                <w:rStyle w:val="Hyperlink"/>
                <w:noProof/>
              </w:rPr>
              <w:t>4.2</w:t>
            </w:r>
            <w:r w:rsidR="00D30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30ED2" w:rsidRPr="002402A8">
              <w:rPr>
                <w:rStyle w:val="Hyperlink"/>
                <w:noProof/>
              </w:rPr>
              <w:t>Thiết kế xử lý</w:t>
            </w:r>
            <w:r w:rsidR="00D30ED2">
              <w:rPr>
                <w:noProof/>
                <w:webHidden/>
              </w:rPr>
              <w:tab/>
            </w:r>
            <w:r w:rsidR="00D30ED2">
              <w:rPr>
                <w:noProof/>
                <w:webHidden/>
              </w:rPr>
              <w:fldChar w:fldCharType="begin"/>
            </w:r>
            <w:r w:rsidR="00D30ED2">
              <w:rPr>
                <w:noProof/>
                <w:webHidden/>
              </w:rPr>
              <w:instrText xml:space="preserve"> PAGEREF _Toc518297137 \h </w:instrText>
            </w:r>
            <w:r w:rsidR="00D30ED2">
              <w:rPr>
                <w:noProof/>
                <w:webHidden/>
              </w:rPr>
            </w:r>
            <w:r w:rsidR="00D30ED2">
              <w:rPr>
                <w:noProof/>
                <w:webHidden/>
              </w:rPr>
              <w:fldChar w:fldCharType="separate"/>
            </w:r>
            <w:r w:rsidR="00E14D67">
              <w:rPr>
                <w:noProof/>
                <w:webHidden/>
              </w:rPr>
              <w:t>37</w:t>
            </w:r>
            <w:r w:rsidR="00D30ED2">
              <w:rPr>
                <w:noProof/>
                <w:webHidden/>
              </w:rPr>
              <w:fldChar w:fldCharType="end"/>
            </w:r>
          </w:hyperlink>
        </w:p>
        <w:p w:rsidR="0060158E" w:rsidRDefault="0060158E">
          <w:r>
            <w:rPr>
              <w:b/>
              <w:bCs/>
              <w:noProof/>
            </w:rPr>
            <w:fldChar w:fldCharType="end"/>
          </w:r>
        </w:p>
      </w:sdtContent>
    </w:sdt>
    <w:p w:rsidR="009D1B42" w:rsidRDefault="009D1B42">
      <w:pPr>
        <w:spacing w:before="0" w:after="160" w:line="259" w:lineRule="auto"/>
        <w:ind w:firstLine="0"/>
        <w:jc w:val="left"/>
      </w:pPr>
    </w:p>
    <w:p w:rsidR="0060158E" w:rsidRDefault="0060158E">
      <w:pPr>
        <w:spacing w:before="0" w:after="160" w:line="259" w:lineRule="auto"/>
        <w:ind w:firstLine="0"/>
        <w:jc w:val="left"/>
        <w:rPr>
          <w:b/>
          <w:caps/>
          <w:sz w:val="28"/>
          <w:highlight w:val="lightGray"/>
        </w:rPr>
      </w:pPr>
      <w:r>
        <w:rPr>
          <w:highlight w:val="lightGray"/>
        </w:rPr>
        <w:br w:type="page"/>
      </w:r>
    </w:p>
    <w:p w:rsidR="009D1B42" w:rsidRDefault="009D1B42" w:rsidP="0060158E">
      <w:pPr>
        <w:pStyle w:val="Heading1"/>
      </w:pPr>
      <w:bookmarkStart w:id="0" w:name="_Toc518297073"/>
      <w:r>
        <w:lastRenderedPageBreak/>
        <w:t xml:space="preserve">HỆ THỐNG CÁC </w:t>
      </w:r>
      <w:r>
        <w:br/>
        <w:t>YÊU CẦU PHẦN MỀM</w:t>
      </w:r>
      <w:bookmarkEnd w:id="0"/>
    </w:p>
    <w:p w:rsidR="009D1B42" w:rsidRDefault="009D1B42" w:rsidP="006C2B96">
      <w:pPr>
        <w:pStyle w:val="Heading2"/>
      </w:pPr>
      <w:bookmarkStart w:id="1" w:name="_Toc93420403"/>
      <w:bookmarkStart w:id="2" w:name="_Toc263403120"/>
      <w:bookmarkStart w:id="3" w:name="_Toc518297074"/>
      <w:r>
        <w:t xml:space="preserve">YÊU </w:t>
      </w:r>
      <w:bookmarkEnd w:id="1"/>
      <w:r>
        <w:t>CẦU NGHIỆP VỤ</w:t>
      </w:r>
      <w:bookmarkEnd w:id="2"/>
      <w:bookmarkEnd w:id="3"/>
    </w:p>
    <w:p w:rsidR="009D1B42" w:rsidRDefault="009D1B42" w:rsidP="006C2B96">
      <w:pPr>
        <w:pStyle w:val="Heading2"/>
        <w:numPr>
          <w:ilvl w:val="2"/>
          <w:numId w:val="1"/>
        </w:numPr>
      </w:pPr>
      <w:bookmarkStart w:id="4" w:name="_Toc263403121"/>
      <w:bookmarkStart w:id="5" w:name="_Toc518297075"/>
      <w:r w:rsidRPr="006C2B96">
        <w:t>Danh sách các yêu cầu</w:t>
      </w:r>
      <w:bookmarkEnd w:id="4"/>
      <w:bookmarkEnd w:id="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619"/>
        <w:gridCol w:w="990"/>
        <w:gridCol w:w="900"/>
      </w:tblGrid>
      <w:tr w:rsidR="009D1B42" w:rsidTr="009D1B42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9D1B42" w:rsidRDefault="009D1B42" w:rsidP="00524D9B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9D1B42" w:rsidRDefault="009D1B42" w:rsidP="00524D9B">
            <w:pPr>
              <w:pStyle w:val="HeaderTable"/>
            </w:pPr>
            <w:r>
              <w:t>Tên yêu cầu</w:t>
            </w:r>
          </w:p>
        </w:tc>
        <w:tc>
          <w:tcPr>
            <w:tcW w:w="1619" w:type="dxa"/>
            <w:shd w:val="clear" w:color="auto" w:fill="C0C0C0"/>
            <w:vAlign w:val="center"/>
          </w:tcPr>
          <w:p w:rsidR="009D1B42" w:rsidRDefault="009D1B42" w:rsidP="00524D9B">
            <w:pPr>
              <w:pStyle w:val="HeaderTable"/>
            </w:pPr>
            <w:r>
              <w:t>Biểu mẫu</w:t>
            </w:r>
          </w:p>
        </w:tc>
        <w:tc>
          <w:tcPr>
            <w:tcW w:w="990" w:type="dxa"/>
            <w:shd w:val="clear" w:color="auto" w:fill="C0C0C0"/>
            <w:vAlign w:val="center"/>
          </w:tcPr>
          <w:p w:rsidR="009D1B42" w:rsidRDefault="009D1B42" w:rsidP="00524D9B">
            <w:pPr>
              <w:pStyle w:val="HeaderTable"/>
            </w:pPr>
            <w:r>
              <w:t>Qui định</w:t>
            </w:r>
          </w:p>
        </w:tc>
        <w:tc>
          <w:tcPr>
            <w:tcW w:w="900" w:type="dxa"/>
            <w:shd w:val="clear" w:color="auto" w:fill="C0C0C0"/>
            <w:vAlign w:val="center"/>
          </w:tcPr>
          <w:p w:rsidR="009D1B42" w:rsidRDefault="009D1B42" w:rsidP="00524D9B">
            <w:pPr>
              <w:pStyle w:val="HeaderTable"/>
            </w:pPr>
            <w:r>
              <w:t>Ghi chú</w:t>
            </w:r>
          </w:p>
        </w:tc>
      </w:tr>
      <w:tr w:rsidR="009D1B42" w:rsidTr="009D1B42">
        <w:trPr>
          <w:jc w:val="center"/>
        </w:trPr>
        <w:tc>
          <w:tcPr>
            <w:tcW w:w="672" w:type="dxa"/>
            <w:vAlign w:val="center"/>
          </w:tcPr>
          <w:p w:rsidR="009D1B42" w:rsidRDefault="009D1B42" w:rsidP="00524D9B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9D1B42" w:rsidRDefault="009D1B42" w:rsidP="00524D9B">
            <w:pPr>
              <w:pStyle w:val="LeftTable"/>
            </w:pPr>
            <w:r>
              <w:t>Lập thẻ độc giả</w:t>
            </w:r>
          </w:p>
        </w:tc>
        <w:tc>
          <w:tcPr>
            <w:tcW w:w="1619" w:type="dxa"/>
            <w:vAlign w:val="center"/>
          </w:tcPr>
          <w:p w:rsidR="009D1B42" w:rsidRDefault="009D1B42" w:rsidP="00524D9B">
            <w:pPr>
              <w:pStyle w:val="Table"/>
            </w:pPr>
            <w:r>
              <w:t>BM1</w:t>
            </w:r>
          </w:p>
        </w:tc>
        <w:tc>
          <w:tcPr>
            <w:tcW w:w="990" w:type="dxa"/>
            <w:vAlign w:val="center"/>
          </w:tcPr>
          <w:p w:rsidR="009D1B42" w:rsidRDefault="009D1B42" w:rsidP="00524D9B">
            <w:pPr>
              <w:pStyle w:val="Table"/>
            </w:pPr>
            <w:r>
              <w:t>QĐ1</w:t>
            </w:r>
          </w:p>
        </w:tc>
        <w:tc>
          <w:tcPr>
            <w:tcW w:w="900" w:type="dxa"/>
            <w:vAlign w:val="center"/>
          </w:tcPr>
          <w:p w:rsidR="009D1B42" w:rsidRDefault="009D1B42" w:rsidP="00524D9B">
            <w:pPr>
              <w:pStyle w:val="Table"/>
            </w:pPr>
          </w:p>
        </w:tc>
      </w:tr>
      <w:tr w:rsidR="009D1B42" w:rsidTr="009D1B42">
        <w:trPr>
          <w:jc w:val="center"/>
        </w:trPr>
        <w:tc>
          <w:tcPr>
            <w:tcW w:w="672" w:type="dxa"/>
            <w:vAlign w:val="center"/>
          </w:tcPr>
          <w:p w:rsidR="009D1B42" w:rsidRDefault="009D1B42" w:rsidP="00524D9B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9D1B42" w:rsidRDefault="009D1B42" w:rsidP="00524D9B">
            <w:pPr>
              <w:pStyle w:val="LeftTable"/>
            </w:pPr>
            <w:r>
              <w:t>Tiếp nhận sách mới</w:t>
            </w:r>
          </w:p>
        </w:tc>
        <w:tc>
          <w:tcPr>
            <w:tcW w:w="1619" w:type="dxa"/>
            <w:vAlign w:val="center"/>
          </w:tcPr>
          <w:p w:rsidR="009D1B42" w:rsidRDefault="009D1B42" w:rsidP="00524D9B">
            <w:pPr>
              <w:pStyle w:val="Table"/>
            </w:pPr>
            <w:r>
              <w:t>BM2</w:t>
            </w:r>
          </w:p>
        </w:tc>
        <w:tc>
          <w:tcPr>
            <w:tcW w:w="990" w:type="dxa"/>
            <w:vAlign w:val="center"/>
          </w:tcPr>
          <w:p w:rsidR="009D1B42" w:rsidRDefault="009D1B42" w:rsidP="00524D9B">
            <w:pPr>
              <w:pStyle w:val="Table"/>
            </w:pPr>
            <w:r>
              <w:t>QĐ2</w:t>
            </w:r>
          </w:p>
        </w:tc>
        <w:tc>
          <w:tcPr>
            <w:tcW w:w="900" w:type="dxa"/>
            <w:vAlign w:val="center"/>
          </w:tcPr>
          <w:p w:rsidR="009D1B42" w:rsidRDefault="009D1B42" w:rsidP="00524D9B">
            <w:pPr>
              <w:pStyle w:val="Table"/>
            </w:pPr>
          </w:p>
        </w:tc>
      </w:tr>
      <w:tr w:rsidR="009D1B42" w:rsidTr="009D1B42">
        <w:trPr>
          <w:jc w:val="center"/>
        </w:trPr>
        <w:tc>
          <w:tcPr>
            <w:tcW w:w="672" w:type="dxa"/>
            <w:vAlign w:val="center"/>
          </w:tcPr>
          <w:p w:rsidR="009D1B42" w:rsidRDefault="009D1B42" w:rsidP="00524D9B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9D1B42" w:rsidRDefault="009D1B42" w:rsidP="00524D9B">
            <w:pPr>
              <w:pStyle w:val="LeftTable"/>
            </w:pPr>
            <w:r>
              <w:t>Tra cứu sách</w:t>
            </w:r>
          </w:p>
        </w:tc>
        <w:tc>
          <w:tcPr>
            <w:tcW w:w="1619" w:type="dxa"/>
            <w:vAlign w:val="center"/>
          </w:tcPr>
          <w:p w:rsidR="009D1B42" w:rsidRDefault="009D1B42" w:rsidP="00524D9B">
            <w:pPr>
              <w:pStyle w:val="Table"/>
            </w:pPr>
            <w:r>
              <w:t>BM3</w:t>
            </w:r>
          </w:p>
        </w:tc>
        <w:tc>
          <w:tcPr>
            <w:tcW w:w="990" w:type="dxa"/>
            <w:vAlign w:val="center"/>
          </w:tcPr>
          <w:p w:rsidR="009D1B42" w:rsidRDefault="009D1B42" w:rsidP="00524D9B">
            <w:pPr>
              <w:pStyle w:val="Table"/>
            </w:pPr>
          </w:p>
        </w:tc>
        <w:tc>
          <w:tcPr>
            <w:tcW w:w="900" w:type="dxa"/>
            <w:vAlign w:val="center"/>
          </w:tcPr>
          <w:p w:rsidR="009D1B42" w:rsidRDefault="009D1B42" w:rsidP="00524D9B">
            <w:pPr>
              <w:pStyle w:val="Table"/>
            </w:pPr>
          </w:p>
        </w:tc>
      </w:tr>
      <w:tr w:rsidR="009D1B42" w:rsidTr="009D1B42">
        <w:trPr>
          <w:jc w:val="center"/>
        </w:trPr>
        <w:tc>
          <w:tcPr>
            <w:tcW w:w="672" w:type="dxa"/>
            <w:vAlign w:val="center"/>
          </w:tcPr>
          <w:p w:rsidR="009D1B42" w:rsidRDefault="009D1B42" w:rsidP="00524D9B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9D1B42" w:rsidRDefault="009D1B42" w:rsidP="00524D9B">
            <w:pPr>
              <w:pStyle w:val="LeftTable"/>
            </w:pPr>
            <w:r>
              <w:t>Cho mượn sách</w:t>
            </w:r>
          </w:p>
        </w:tc>
        <w:tc>
          <w:tcPr>
            <w:tcW w:w="1619" w:type="dxa"/>
            <w:vAlign w:val="center"/>
          </w:tcPr>
          <w:p w:rsidR="009D1B42" w:rsidRDefault="009D1B42" w:rsidP="00524D9B">
            <w:pPr>
              <w:pStyle w:val="Table"/>
            </w:pPr>
            <w:r>
              <w:t>BM4</w:t>
            </w:r>
          </w:p>
        </w:tc>
        <w:tc>
          <w:tcPr>
            <w:tcW w:w="990" w:type="dxa"/>
            <w:vAlign w:val="center"/>
          </w:tcPr>
          <w:p w:rsidR="009D1B42" w:rsidRDefault="009D1B42" w:rsidP="00524D9B">
            <w:pPr>
              <w:pStyle w:val="Table"/>
            </w:pPr>
            <w:r>
              <w:t>QĐ4</w:t>
            </w:r>
          </w:p>
        </w:tc>
        <w:tc>
          <w:tcPr>
            <w:tcW w:w="900" w:type="dxa"/>
            <w:vAlign w:val="center"/>
          </w:tcPr>
          <w:p w:rsidR="009D1B42" w:rsidRDefault="009D1B42" w:rsidP="00524D9B">
            <w:pPr>
              <w:pStyle w:val="Table"/>
            </w:pPr>
          </w:p>
        </w:tc>
      </w:tr>
      <w:tr w:rsidR="009D1B42" w:rsidTr="009D1B42">
        <w:trPr>
          <w:jc w:val="center"/>
        </w:trPr>
        <w:tc>
          <w:tcPr>
            <w:tcW w:w="672" w:type="dxa"/>
            <w:vAlign w:val="center"/>
          </w:tcPr>
          <w:p w:rsidR="009D1B42" w:rsidRDefault="009D1B42" w:rsidP="00524D9B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9D1B42" w:rsidRDefault="009D1B42" w:rsidP="00524D9B">
            <w:pPr>
              <w:pStyle w:val="LeftTable"/>
            </w:pPr>
            <w:r>
              <w:t>Nhận trả sách</w:t>
            </w:r>
          </w:p>
        </w:tc>
        <w:tc>
          <w:tcPr>
            <w:tcW w:w="1619" w:type="dxa"/>
            <w:vAlign w:val="center"/>
          </w:tcPr>
          <w:p w:rsidR="009D1B42" w:rsidRDefault="009D1B42" w:rsidP="00524D9B">
            <w:pPr>
              <w:pStyle w:val="Table"/>
            </w:pPr>
            <w:r>
              <w:t>Độc giả cung cấp mã số cần trả</w:t>
            </w:r>
          </w:p>
        </w:tc>
        <w:tc>
          <w:tcPr>
            <w:tcW w:w="990" w:type="dxa"/>
            <w:vAlign w:val="center"/>
          </w:tcPr>
          <w:p w:rsidR="009D1B42" w:rsidRDefault="009D1B42" w:rsidP="00524D9B">
            <w:pPr>
              <w:pStyle w:val="Table"/>
            </w:pPr>
          </w:p>
        </w:tc>
        <w:tc>
          <w:tcPr>
            <w:tcW w:w="900" w:type="dxa"/>
            <w:vAlign w:val="center"/>
          </w:tcPr>
          <w:p w:rsidR="009D1B42" w:rsidRDefault="009D1B42" w:rsidP="00524D9B">
            <w:pPr>
              <w:pStyle w:val="Table"/>
            </w:pPr>
          </w:p>
        </w:tc>
      </w:tr>
      <w:tr w:rsidR="009D1B42" w:rsidTr="009D1B42">
        <w:trPr>
          <w:trHeight w:val="449"/>
          <w:jc w:val="center"/>
        </w:trPr>
        <w:tc>
          <w:tcPr>
            <w:tcW w:w="672" w:type="dxa"/>
            <w:vAlign w:val="center"/>
          </w:tcPr>
          <w:p w:rsidR="009D1B42" w:rsidRDefault="009D1B42" w:rsidP="00524D9B">
            <w:pPr>
              <w:pStyle w:val="Table"/>
            </w:pPr>
            <w:r>
              <w:t>6</w:t>
            </w:r>
          </w:p>
        </w:tc>
        <w:tc>
          <w:tcPr>
            <w:tcW w:w="2294" w:type="dxa"/>
            <w:vAlign w:val="center"/>
          </w:tcPr>
          <w:p w:rsidR="009D1B42" w:rsidRDefault="009D1B42" w:rsidP="00524D9B">
            <w:pPr>
              <w:pStyle w:val="LeftTable"/>
            </w:pPr>
            <w:r>
              <w:t>Lập báo cáo</w:t>
            </w:r>
          </w:p>
        </w:tc>
        <w:tc>
          <w:tcPr>
            <w:tcW w:w="1619" w:type="dxa"/>
            <w:vAlign w:val="center"/>
          </w:tcPr>
          <w:p w:rsidR="009D1B42" w:rsidRDefault="009D1B42" w:rsidP="00524D9B">
            <w:pPr>
              <w:pStyle w:val="Table"/>
            </w:pPr>
            <w:r>
              <w:t>BM5.1, BM5.2</w:t>
            </w:r>
          </w:p>
        </w:tc>
        <w:tc>
          <w:tcPr>
            <w:tcW w:w="990" w:type="dxa"/>
            <w:vAlign w:val="center"/>
          </w:tcPr>
          <w:p w:rsidR="009D1B42" w:rsidRDefault="009D1B42" w:rsidP="00524D9B">
            <w:pPr>
              <w:pStyle w:val="Table"/>
            </w:pPr>
          </w:p>
        </w:tc>
        <w:tc>
          <w:tcPr>
            <w:tcW w:w="900" w:type="dxa"/>
            <w:vAlign w:val="center"/>
          </w:tcPr>
          <w:p w:rsidR="009D1B42" w:rsidRDefault="009D1B42" w:rsidP="00524D9B">
            <w:pPr>
              <w:pStyle w:val="Table"/>
            </w:pPr>
          </w:p>
        </w:tc>
      </w:tr>
      <w:tr w:rsidR="009D1B42" w:rsidTr="009D1B42">
        <w:trPr>
          <w:trHeight w:val="449"/>
          <w:jc w:val="center"/>
        </w:trPr>
        <w:tc>
          <w:tcPr>
            <w:tcW w:w="672" w:type="dxa"/>
            <w:vAlign w:val="center"/>
          </w:tcPr>
          <w:p w:rsidR="009D1B42" w:rsidRDefault="009D1B42" w:rsidP="00524D9B">
            <w:pPr>
              <w:pStyle w:val="Table"/>
            </w:pPr>
            <w:r>
              <w:t>7</w:t>
            </w:r>
          </w:p>
        </w:tc>
        <w:tc>
          <w:tcPr>
            <w:tcW w:w="2294" w:type="dxa"/>
            <w:vAlign w:val="center"/>
          </w:tcPr>
          <w:p w:rsidR="009D1B42" w:rsidRDefault="009D1B42" w:rsidP="00524D9B">
            <w:pPr>
              <w:pStyle w:val="LeftTable"/>
            </w:pPr>
            <w:r>
              <w:t xml:space="preserve">Thay đổi qui định </w:t>
            </w:r>
          </w:p>
        </w:tc>
        <w:tc>
          <w:tcPr>
            <w:tcW w:w="1619" w:type="dxa"/>
            <w:vAlign w:val="center"/>
          </w:tcPr>
          <w:p w:rsidR="009D1B42" w:rsidRDefault="009D1B42" w:rsidP="00524D9B">
            <w:pPr>
              <w:pStyle w:val="Table"/>
            </w:pPr>
          </w:p>
        </w:tc>
        <w:tc>
          <w:tcPr>
            <w:tcW w:w="990" w:type="dxa"/>
            <w:vAlign w:val="center"/>
          </w:tcPr>
          <w:p w:rsidR="009D1B42" w:rsidRDefault="009D1B42" w:rsidP="00524D9B">
            <w:pPr>
              <w:pStyle w:val="Table"/>
            </w:pPr>
            <w:r>
              <w:t>QĐ6</w:t>
            </w:r>
          </w:p>
        </w:tc>
        <w:tc>
          <w:tcPr>
            <w:tcW w:w="900" w:type="dxa"/>
            <w:vAlign w:val="center"/>
          </w:tcPr>
          <w:p w:rsidR="009D1B42" w:rsidRDefault="009D1B42" w:rsidP="00524D9B">
            <w:pPr>
              <w:pStyle w:val="Table"/>
            </w:pPr>
          </w:p>
        </w:tc>
      </w:tr>
    </w:tbl>
    <w:p w:rsidR="00746B05" w:rsidRPr="009D1B42" w:rsidRDefault="00746B05" w:rsidP="00746B05">
      <w:pPr>
        <w:ind w:firstLine="0"/>
      </w:pPr>
    </w:p>
    <w:p w:rsidR="009D1B42" w:rsidRDefault="009D1B42" w:rsidP="006C2B96">
      <w:pPr>
        <w:pStyle w:val="Heading2"/>
        <w:numPr>
          <w:ilvl w:val="2"/>
          <w:numId w:val="6"/>
        </w:numPr>
      </w:pPr>
      <w:bookmarkStart w:id="6" w:name="_Toc263403122"/>
      <w:bookmarkStart w:id="7" w:name="_Toc518297076"/>
      <w:r>
        <w:t>Danh sách các biểu mẫu và qui định</w:t>
      </w:r>
      <w:bookmarkEnd w:id="6"/>
      <w:bookmarkEnd w:id="7"/>
    </w:p>
    <w:p w:rsidR="009D1B42" w:rsidRDefault="00E5362E" w:rsidP="00E5362E">
      <w:pPr>
        <w:pStyle w:val="Heading4"/>
      </w:pPr>
      <w:bookmarkStart w:id="8" w:name="_Toc263403123"/>
      <w:r w:rsidRPr="00746B05">
        <w:rPr>
          <w:noProof/>
          <w:sz w:val="22"/>
          <w:szCs w:val="22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47BD404" wp14:editId="02B921A8">
                <wp:simplePos x="0" y="0"/>
                <wp:positionH relativeFrom="page">
                  <wp:posOffset>1371600</wp:posOffset>
                </wp:positionH>
                <wp:positionV relativeFrom="paragraph">
                  <wp:posOffset>1083310</wp:posOffset>
                </wp:positionV>
                <wp:extent cx="3952875" cy="567055"/>
                <wp:effectExtent l="0" t="0" r="9525" b="23495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2875" cy="567055"/>
                          <a:chOff x="986" y="168"/>
                          <a:chExt cx="6749" cy="893"/>
                        </a:xfrm>
                      </wpg:grpSpPr>
                      <wps:wsp>
                        <wps:cNvPr id="9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29" y="168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7714" y="211"/>
                            <a:ext cx="0" cy="382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029" y="1017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29" y="974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648" y="1017"/>
                            <a:ext cx="87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08" y="168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7714" y="593"/>
                            <a:ext cx="0" cy="468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70" y="168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29" y="211"/>
                            <a:ext cx="6598" cy="76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15D4" w:rsidRDefault="00F615D4" w:rsidP="00746B05">
                              <w:pPr>
                                <w:spacing w:before="20"/>
                                <w:ind w:left="108" w:right="73"/>
                                <w:rPr>
                                  <w:b/>
                                </w:rPr>
                              </w:pPr>
                              <w:bookmarkStart w:id="9" w:name="_Hlk518276845"/>
                              <w:bookmarkStart w:id="10" w:name="_Hlk518276846"/>
                              <w:bookmarkStart w:id="11" w:name="_Hlk518276847"/>
                              <w:bookmarkStart w:id="12" w:name="_Hlk518276848"/>
                              <w:bookmarkStart w:id="13" w:name="_Hlk518276849"/>
                              <w:bookmarkStart w:id="14" w:name="_Hlk518276850"/>
                              <w:bookmarkStart w:id="15" w:name="_Hlk518276851"/>
                              <w:bookmarkStart w:id="16" w:name="_Hlk518276852"/>
                              <w:bookmarkStart w:id="17" w:name="_Hlk518276853"/>
                              <w:bookmarkStart w:id="18" w:name="_Hlk518276854"/>
                              <w:bookmarkStart w:id="19" w:name="_Hlk518276855"/>
                              <w:bookmarkStart w:id="20" w:name="_Hlk518276856"/>
                              <w:bookmarkStart w:id="21" w:name="_Hlk518276857"/>
                              <w:bookmarkStart w:id="22" w:name="_Hlk518276858"/>
                              <w:r>
                                <w:rPr>
                                  <w:b/>
                                </w:rPr>
                                <w:t>QĐ1: Có 2 loại độc giả (X,Y). Tuổi độc giả từ 18 đến 55. Thẻ có giá trị 6 tháng.</w:t>
                              </w:r>
                              <w:bookmarkEnd w:id="9"/>
                              <w:bookmarkEnd w:id="10"/>
                              <w:bookmarkEnd w:id="11"/>
                              <w:bookmarkEnd w:id="12"/>
                              <w:bookmarkEnd w:id="13"/>
                              <w:bookmarkEnd w:id="14"/>
                              <w:bookmarkEnd w:id="15"/>
                              <w:bookmarkEnd w:id="16"/>
                              <w:bookmarkEnd w:id="17"/>
                              <w:bookmarkEnd w:id="18"/>
                              <w:bookmarkEnd w:id="19"/>
                              <w:bookmarkEnd w:id="20"/>
                              <w:bookmarkEnd w:id="21"/>
                              <w:bookmarkEnd w:id="22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BD404" id="Group 89" o:spid="_x0000_s1026" style="position:absolute;left:0;text-align:left;margin-left:108pt;margin-top:85.3pt;width:311.25pt;height:44.65pt;z-index:-251657216;mso-wrap-distance-left:0;mso-wrap-distance-right:0;mso-position-horizontal-relative:page" coordorigin="986,168" coordsize="6749,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">
                <v:rect id="Rectangle 52" o:spid="_x0000_s1027" style="position:absolute;left:1029;top:168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" fillcolor="black" stroked="f"/>
                <v:line id="Line 53" o:spid="_x0000_s1028" style="position:absolute;visibility:visible;mso-wrap-style:square" from="7714,211" to="7714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" strokeweight="2.16pt"/>
                <v:rect id="Rectangle 54" o:spid="_x0000_s1029" style="position:absolute;left:1029;top:1017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bU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5Cv9f4g+QqysAAAD//wMAUEsBAi0AFAAGAAgAAAAhANvh9svuAAAAhQEAABMAAAAAAAAA&#10;AAAAAAAAAAAAAFtDb250ZW50X1R5cGVzXS54bWxQSwECLQAUAAYACAAAACEAWvQsW78AAAAVAQAA&#10;CwAAAAAAAAAAAAAAAAAfAQAAX3JlbHMvLnJlbHNQSwECLQAUAAYACAAAACEAW+IW1MYAAADbAAAA&#10;DwAAAAAAAAAAAAAAAAAHAgAAZHJzL2Rvd25yZXYueG1sUEsFBgAAAAADAAMAtwAAAPoCAAAAAA==&#10;" fillcolor="black" stroked="f"/>
                <v:rect id="Rectangle 55" o:spid="_x0000_s1030" style="position:absolute;left:1029;top:974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NP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" fillcolor="black" stroked="f"/>
                <v:rect id="Rectangle 56" o:spid="_x0000_s1031" style="position:absolute;left:7648;top:1017;width:87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ys7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pCP6+xB8g5zcAAAD//wMAUEsBAi0AFAAGAAgAAAAhANvh9svuAAAAhQEAABMAAAAAAAAA&#10;AAAAAAAAAAAAAFtDb250ZW50X1R5cGVzXS54bWxQSwECLQAUAAYACAAAACEAWvQsW78AAAAVAQAA&#10;CwAAAAAAAAAAAAAAAAAfAQAAX3JlbHMvLnJlbHNQSwECLQAUAAYACAAAACEAu0crO8YAAADbAAAA&#10;DwAAAAAAAAAAAAAAAAAHAgAAZHJzL2Rvd25yZXYueG1sUEsFBgAAAAADAAMAtwAAAPoCAAAAAA==&#10;" fillcolor="black" stroked="f"/>
                <v:line id="Line 57" o:spid="_x0000_s1032" style="position:absolute;visibility:visible;mso-wrap-style:square" from="1008,168" to="1008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" strokeweight="2.16pt"/>
                <v:line id="Line 58" o:spid="_x0000_s1033" style="position:absolute;visibility:visible;mso-wrap-style:square" from="7714,593" to="7714,1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" strokeweight="2.16pt"/>
                <v:line id="Line 59" o:spid="_x0000_s1034" style="position:absolute;visibility:visible;mso-wrap-style:square" from="7670,168" to="7670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" strokeweight="2.16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35" type="#_x0000_t202" style="position:absolute;left:1029;top:211;width:6598;height: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" fillcolor="#dfdfdf" stroked="f">
                  <v:textbox inset="0,0,0,0">
                    <w:txbxContent>
                      <w:p w:rsidR="00F615D4" w:rsidRDefault="00F615D4" w:rsidP="00746B05">
                        <w:pPr>
                          <w:spacing w:before="20"/>
                          <w:ind w:left="108" w:right="73"/>
                          <w:rPr>
                            <w:b/>
                          </w:rPr>
                        </w:pPr>
                        <w:bookmarkStart w:id="23" w:name="_Hlk518276845"/>
                        <w:bookmarkStart w:id="24" w:name="_Hlk518276846"/>
                        <w:bookmarkStart w:id="25" w:name="_Hlk518276847"/>
                        <w:bookmarkStart w:id="26" w:name="_Hlk518276848"/>
                        <w:bookmarkStart w:id="27" w:name="_Hlk518276849"/>
                        <w:bookmarkStart w:id="28" w:name="_Hlk518276850"/>
                        <w:bookmarkStart w:id="29" w:name="_Hlk518276851"/>
                        <w:bookmarkStart w:id="30" w:name="_Hlk518276852"/>
                        <w:bookmarkStart w:id="31" w:name="_Hlk518276853"/>
                        <w:bookmarkStart w:id="32" w:name="_Hlk518276854"/>
                        <w:bookmarkStart w:id="33" w:name="_Hlk518276855"/>
                        <w:bookmarkStart w:id="34" w:name="_Hlk518276856"/>
                        <w:bookmarkStart w:id="35" w:name="_Hlk518276857"/>
                        <w:bookmarkStart w:id="36" w:name="_Hlk518276858"/>
                        <w:r>
                          <w:rPr>
                            <w:b/>
                          </w:rPr>
                          <w:t>QĐ1: Có 2 loại độc giả (X,Y). Tuổi độc giả từ 18 đến 55. Thẻ có giá trị 6 tháng.</w:t>
                        </w:r>
                        <w:bookmarkEnd w:id="23"/>
                        <w:bookmarkEnd w:id="24"/>
                        <w:bookmarkEnd w:id="25"/>
                        <w:bookmarkEnd w:id="26"/>
                        <w:bookmarkEnd w:id="27"/>
                        <w:bookmarkEnd w:id="28"/>
                        <w:bookmarkEnd w:id="29"/>
                        <w:bookmarkEnd w:id="30"/>
                        <w:bookmarkEnd w:id="31"/>
                        <w:bookmarkEnd w:id="32"/>
                        <w:bookmarkEnd w:id="33"/>
                        <w:bookmarkEnd w:id="34"/>
                        <w:bookmarkEnd w:id="35"/>
                        <w:bookmarkEnd w:id="36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D1B42">
        <w:t>Biểu mẫu 1 và qui định 1</w:t>
      </w:r>
      <w:bookmarkEnd w:id="8"/>
    </w:p>
    <w:tbl>
      <w:tblPr>
        <w:tblW w:w="0" w:type="auto"/>
        <w:tblInd w:w="2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85"/>
        <w:gridCol w:w="2244"/>
        <w:gridCol w:w="2513"/>
      </w:tblGrid>
      <w:tr w:rsidR="00746B05" w:rsidTr="00746B05">
        <w:trPr>
          <w:trHeight w:val="350"/>
        </w:trPr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BM1:</w:t>
            </w:r>
          </w:p>
        </w:tc>
        <w:tc>
          <w:tcPr>
            <w:tcW w:w="64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tabs>
                <w:tab w:val="left" w:pos="2680"/>
                <w:tab w:val="left" w:pos="6362"/>
              </w:tabs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Thẻ Độc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Giả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746B05" w:rsidTr="00746B05">
        <w:trPr>
          <w:trHeight w:val="379"/>
        </w:trPr>
        <w:tc>
          <w:tcPr>
            <w:tcW w:w="24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74"/>
              <w:ind w:left="107"/>
              <w:rPr>
                <w:sz w:val="20"/>
              </w:rPr>
            </w:pPr>
            <w:r>
              <w:rPr>
                <w:sz w:val="20"/>
              </w:rPr>
              <w:t>Họ và tên: ..........................</w:t>
            </w:r>
          </w:p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74"/>
              <w:ind w:left="91" w:right="45"/>
              <w:jc w:val="center"/>
              <w:rPr>
                <w:sz w:val="20"/>
              </w:rPr>
            </w:pPr>
            <w:r>
              <w:rPr>
                <w:sz w:val="20"/>
              </w:rPr>
              <w:t>Loại độc giả:....................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74"/>
              <w:ind w:left="92" w:right="90"/>
              <w:jc w:val="center"/>
              <w:rPr>
                <w:sz w:val="20"/>
              </w:rPr>
            </w:pPr>
            <w:r>
              <w:rPr>
                <w:sz w:val="20"/>
              </w:rPr>
              <w:t>Ngày sinh: ...........................</w:t>
            </w:r>
          </w:p>
        </w:tc>
      </w:tr>
      <w:tr w:rsidR="00746B05" w:rsidTr="00746B05">
        <w:trPr>
          <w:trHeight w:val="350"/>
        </w:trPr>
        <w:tc>
          <w:tcPr>
            <w:tcW w:w="24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58"/>
              <w:rPr>
                <w:sz w:val="20"/>
              </w:rPr>
            </w:pPr>
            <w:r>
              <w:rPr>
                <w:sz w:val="20"/>
              </w:rPr>
              <w:t>Địa chỉ: ..............................</w:t>
            </w:r>
          </w:p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91" w:right="45"/>
              <w:jc w:val="center"/>
              <w:rPr>
                <w:sz w:val="20"/>
              </w:rPr>
            </w:pPr>
            <w:r>
              <w:rPr>
                <w:sz w:val="20"/>
              </w:rPr>
              <w:t>Email: .............................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92" w:right="90"/>
              <w:jc w:val="center"/>
              <w:rPr>
                <w:sz w:val="20"/>
              </w:rPr>
            </w:pPr>
            <w:r>
              <w:rPr>
                <w:sz w:val="20"/>
              </w:rPr>
              <w:t>Ngày lập thẻ: .......................</w:t>
            </w:r>
          </w:p>
        </w:tc>
      </w:tr>
    </w:tbl>
    <w:p w:rsidR="00746B05" w:rsidRPr="00746B05" w:rsidRDefault="00746B05" w:rsidP="0046043D">
      <w:pPr>
        <w:pStyle w:val="Heading3"/>
      </w:pPr>
      <w:r w:rsidRPr="00746B05">
        <w:t xml:space="preserve"> </w:t>
      </w:r>
      <w:bookmarkStart w:id="37" w:name="_Toc518297077"/>
      <w:r w:rsidRPr="00746B05">
        <w:t>Ví dụ: Thẻ độc giả</w:t>
      </w:r>
      <w:bookmarkEnd w:id="37"/>
    </w:p>
    <w:tbl>
      <w:tblPr>
        <w:tblW w:w="0" w:type="auto"/>
        <w:tblInd w:w="2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85"/>
        <w:gridCol w:w="2244"/>
        <w:gridCol w:w="2513"/>
      </w:tblGrid>
      <w:tr w:rsidR="00746B05" w:rsidTr="00746B05">
        <w:trPr>
          <w:trHeight w:val="350"/>
        </w:trPr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BM1:</w:t>
            </w:r>
          </w:p>
        </w:tc>
        <w:tc>
          <w:tcPr>
            <w:tcW w:w="64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tabs>
                <w:tab w:val="left" w:pos="2680"/>
                <w:tab w:val="left" w:pos="6362"/>
              </w:tabs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Thẻ Độc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Giả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746B05" w:rsidTr="00746B05">
        <w:trPr>
          <w:trHeight w:val="379"/>
        </w:trPr>
        <w:tc>
          <w:tcPr>
            <w:tcW w:w="24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75"/>
              <w:ind w:left="107"/>
              <w:rPr>
                <w:sz w:val="20"/>
              </w:rPr>
            </w:pPr>
            <w:r>
              <w:rPr>
                <w:sz w:val="20"/>
              </w:rPr>
              <w:t>Họ và tên: Ngô Kinh</w:t>
            </w:r>
          </w:p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75"/>
              <w:ind w:left="107"/>
              <w:rPr>
                <w:sz w:val="20"/>
              </w:rPr>
            </w:pPr>
            <w:r>
              <w:rPr>
                <w:sz w:val="20"/>
              </w:rPr>
              <w:t>Loại độc giả: X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75"/>
              <w:ind w:left="107"/>
              <w:rPr>
                <w:sz w:val="20"/>
              </w:rPr>
            </w:pPr>
            <w:r>
              <w:rPr>
                <w:sz w:val="20"/>
              </w:rPr>
              <w:t>Ngày sinh: 27/09/1978</w:t>
            </w:r>
          </w:p>
        </w:tc>
      </w:tr>
      <w:tr w:rsidR="00746B05" w:rsidTr="00746B05">
        <w:trPr>
          <w:trHeight w:val="578"/>
        </w:trPr>
        <w:tc>
          <w:tcPr>
            <w:tcW w:w="24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175"/>
              <w:ind w:left="107"/>
              <w:rPr>
                <w:sz w:val="20"/>
              </w:rPr>
            </w:pPr>
            <w:r>
              <w:rPr>
                <w:sz w:val="20"/>
              </w:rPr>
              <w:t>Địa chỉ: 98 Yên Đỗ</w:t>
            </w:r>
          </w:p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58"/>
              <w:ind w:left="107" w:right="300"/>
              <w:rPr>
                <w:sz w:val="20"/>
              </w:rPr>
            </w:pPr>
            <w:r>
              <w:rPr>
                <w:sz w:val="20"/>
              </w:rPr>
              <w:t xml:space="preserve">Email: </w:t>
            </w:r>
            <w:hyperlink r:id="rId10" w:history="1">
              <w:r>
                <w:rPr>
                  <w:rStyle w:val="Hyperlink"/>
                  <w:sz w:val="20"/>
                  <w:u w:color="0000FF"/>
                </w:rPr>
                <w:t>nmkhang@yahoo.com</w:t>
              </w:r>
            </w:hyperlink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175"/>
              <w:ind w:left="107"/>
              <w:rPr>
                <w:sz w:val="20"/>
              </w:rPr>
            </w:pPr>
            <w:r>
              <w:rPr>
                <w:sz w:val="20"/>
              </w:rPr>
              <w:t>Ngày lập thẻ: 22/10/2004</w:t>
            </w:r>
          </w:p>
        </w:tc>
      </w:tr>
    </w:tbl>
    <w:p w:rsidR="00746B05" w:rsidRDefault="00746B05" w:rsidP="006C2B96">
      <w:pPr>
        <w:pStyle w:val="Heading4"/>
      </w:pPr>
      <w:bookmarkStart w:id="38" w:name="_Toc263403125"/>
      <w:r>
        <w:t xml:space="preserve">Biểu mẫu 2 và qui định </w:t>
      </w:r>
      <w:bookmarkEnd w:id="38"/>
      <w:r>
        <w:t>2</w:t>
      </w:r>
    </w:p>
    <w:p w:rsidR="00746B05" w:rsidRDefault="00746B05" w:rsidP="00746B05"/>
    <w:p w:rsidR="00746B05" w:rsidRPr="00746B05" w:rsidRDefault="00746B05" w:rsidP="00746B05"/>
    <w:tbl>
      <w:tblPr>
        <w:tblW w:w="0" w:type="auto"/>
        <w:tblInd w:w="2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4"/>
        <w:gridCol w:w="1541"/>
        <w:gridCol w:w="2532"/>
        <w:gridCol w:w="2287"/>
      </w:tblGrid>
      <w:tr w:rsidR="00746B05" w:rsidTr="00746B05">
        <w:trPr>
          <w:trHeight w:val="350"/>
        </w:trPr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3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BM2:</w:t>
            </w:r>
          </w:p>
        </w:tc>
        <w:tc>
          <w:tcPr>
            <w:tcW w:w="63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tabs>
                <w:tab w:val="left" w:pos="2495"/>
                <w:tab w:val="left" w:pos="6280"/>
              </w:tabs>
              <w:spacing w:before="60"/>
              <w:ind w:left="78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Thông Tin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746B05" w:rsidTr="00746B05">
        <w:trPr>
          <w:trHeight w:val="350"/>
        </w:trPr>
        <w:tc>
          <w:tcPr>
            <w:tcW w:w="22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07" w:right="-15"/>
              <w:rPr>
                <w:sz w:val="20"/>
              </w:rPr>
            </w:pPr>
            <w:r>
              <w:rPr>
                <w:sz w:val="20"/>
              </w:rPr>
              <w:t>Tên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sách:............................</w:t>
            </w:r>
          </w:p>
        </w:tc>
        <w:tc>
          <w:tcPr>
            <w:tcW w:w="2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right="110"/>
              <w:jc w:val="right"/>
              <w:rPr>
                <w:sz w:val="20"/>
              </w:rPr>
            </w:pPr>
            <w:r>
              <w:rPr>
                <w:sz w:val="20"/>
              </w:rPr>
              <w:t>Thể loại: ..............................</w:t>
            </w:r>
          </w:p>
        </w:tc>
        <w:tc>
          <w:tcPr>
            <w:tcW w:w="22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Tác giả: ..........................</w:t>
            </w:r>
          </w:p>
        </w:tc>
      </w:tr>
      <w:tr w:rsidR="00746B05" w:rsidTr="00746B05">
        <w:trPr>
          <w:trHeight w:val="350"/>
        </w:trPr>
        <w:tc>
          <w:tcPr>
            <w:tcW w:w="22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07" w:right="-15"/>
              <w:rPr>
                <w:sz w:val="20"/>
              </w:rPr>
            </w:pPr>
            <w:r>
              <w:rPr>
                <w:sz w:val="20"/>
              </w:rPr>
              <w:t>Năm xuất bản: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...................</w:t>
            </w:r>
          </w:p>
        </w:tc>
        <w:tc>
          <w:tcPr>
            <w:tcW w:w="2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right="109"/>
              <w:jc w:val="right"/>
              <w:rPr>
                <w:sz w:val="20"/>
              </w:rPr>
            </w:pPr>
            <w:r>
              <w:rPr>
                <w:sz w:val="20"/>
              </w:rPr>
              <w:t>Nhà xuất bản: ......................</w:t>
            </w:r>
          </w:p>
        </w:tc>
        <w:tc>
          <w:tcPr>
            <w:tcW w:w="22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Ngày nhập: .....................</w:t>
            </w:r>
          </w:p>
        </w:tc>
      </w:tr>
      <w:tr w:rsidR="00746B05" w:rsidTr="00746B05">
        <w:trPr>
          <w:trHeight w:val="350"/>
        </w:trPr>
        <w:tc>
          <w:tcPr>
            <w:tcW w:w="22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746B05" w:rsidRDefault="00746B05">
            <w:pPr>
              <w:pStyle w:val="TableParagraph"/>
              <w:spacing w:before="60"/>
              <w:ind w:left="107" w:right="-15"/>
              <w:rPr>
                <w:sz w:val="20"/>
              </w:rPr>
            </w:pPr>
            <w:r>
              <w:rPr>
                <w:sz w:val="20"/>
              </w:rPr>
              <w:t>Trị giá: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...............................</w:t>
            </w:r>
          </w:p>
        </w:tc>
        <w:tc>
          <w:tcPr>
            <w:tcW w:w="2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B05" w:rsidRDefault="00746B05">
            <w:pPr>
              <w:pStyle w:val="TableParagraph"/>
              <w:rPr>
                <w:sz w:val="20"/>
              </w:rPr>
            </w:pPr>
          </w:p>
        </w:tc>
        <w:tc>
          <w:tcPr>
            <w:tcW w:w="22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46B05" w:rsidRDefault="00746B05">
            <w:pPr>
              <w:pStyle w:val="TableParagraph"/>
              <w:rPr>
                <w:sz w:val="20"/>
              </w:rPr>
            </w:pPr>
          </w:p>
        </w:tc>
      </w:tr>
    </w:tbl>
    <w:p w:rsidR="00746B05" w:rsidRPr="006C2B96" w:rsidRDefault="00746B05" w:rsidP="00E5362E">
      <w:pPr>
        <w:pStyle w:val="Rule"/>
        <w:pBdr>
          <w:left w:val="single" w:sz="18" w:space="0" w:color="auto" w:shadow="1"/>
        </w:pBdr>
        <w:rPr>
          <w:u w:val="single"/>
        </w:rPr>
      </w:pPr>
      <w:r>
        <w:t xml:space="preserve">QĐ2: </w:t>
      </w:r>
      <w:r w:rsidR="006C2B96">
        <w:t>Có 3 thể loại (A, B, C). Có 100 tác giả. Chỉ nhận các sách xuất bản trong vòng 8</w:t>
      </w:r>
      <w:r w:rsidR="006C2B96">
        <w:rPr>
          <w:spacing w:val="-3"/>
        </w:rPr>
        <w:t xml:space="preserve"> </w:t>
      </w:r>
      <w:r w:rsidR="006C2B96">
        <w:t>năm.</w:t>
      </w:r>
    </w:p>
    <w:p w:rsidR="006C2B96" w:rsidRDefault="006C2B96" w:rsidP="0046043D">
      <w:pPr>
        <w:pStyle w:val="Heading3"/>
      </w:pPr>
      <w:bookmarkStart w:id="39" w:name="_Toc518297078"/>
      <w:r>
        <w:t>Ví dụ: Phiếu thông tin sách</w:t>
      </w:r>
      <w:bookmarkEnd w:id="39"/>
    </w:p>
    <w:p w:rsidR="006C2B96" w:rsidRDefault="006C2B96" w:rsidP="006C2B96">
      <w:pPr>
        <w:spacing w:before="10" w:after="1"/>
        <w:rPr>
          <w:sz w:val="20"/>
        </w:rPr>
      </w:pPr>
    </w:p>
    <w:tbl>
      <w:tblPr>
        <w:tblW w:w="0" w:type="auto"/>
        <w:tblInd w:w="2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4"/>
        <w:gridCol w:w="1541"/>
        <w:gridCol w:w="2532"/>
        <w:gridCol w:w="2287"/>
      </w:tblGrid>
      <w:tr w:rsidR="006C2B96" w:rsidTr="00524D9B">
        <w:trPr>
          <w:trHeight w:val="350"/>
        </w:trPr>
        <w:tc>
          <w:tcPr>
            <w:tcW w:w="754" w:type="dxa"/>
          </w:tcPr>
          <w:p w:rsidR="006C2B96" w:rsidRDefault="006C2B96" w:rsidP="00524D9B">
            <w:pPr>
              <w:pStyle w:val="TableParagraph"/>
              <w:spacing w:before="60"/>
              <w:ind w:left="13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BM2:</w:t>
            </w:r>
          </w:p>
        </w:tc>
        <w:tc>
          <w:tcPr>
            <w:tcW w:w="6360" w:type="dxa"/>
            <w:gridSpan w:val="3"/>
          </w:tcPr>
          <w:p w:rsidR="006C2B96" w:rsidRDefault="006C2B96" w:rsidP="00524D9B">
            <w:pPr>
              <w:pStyle w:val="TableParagraph"/>
              <w:tabs>
                <w:tab w:val="left" w:pos="2495"/>
                <w:tab w:val="left" w:pos="6280"/>
              </w:tabs>
              <w:spacing w:before="60"/>
              <w:ind w:left="78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Thông Tin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6C2B96" w:rsidTr="00524D9B">
        <w:trPr>
          <w:trHeight w:val="350"/>
        </w:trPr>
        <w:tc>
          <w:tcPr>
            <w:tcW w:w="2295" w:type="dxa"/>
            <w:gridSpan w:val="2"/>
          </w:tcPr>
          <w:p w:rsidR="006C2B96" w:rsidRDefault="006C2B96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Tên sách: CNPM</w:t>
            </w:r>
          </w:p>
        </w:tc>
        <w:tc>
          <w:tcPr>
            <w:tcW w:w="2532" w:type="dxa"/>
          </w:tcPr>
          <w:p w:rsidR="006C2B96" w:rsidRDefault="006C2B96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Thể loại: A</w:t>
            </w:r>
          </w:p>
        </w:tc>
        <w:tc>
          <w:tcPr>
            <w:tcW w:w="2287" w:type="dxa"/>
          </w:tcPr>
          <w:p w:rsidR="006C2B96" w:rsidRDefault="006C2B96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Tác giả: Hồ Thanh Phong</w:t>
            </w:r>
          </w:p>
        </w:tc>
      </w:tr>
      <w:tr w:rsidR="006C2B96" w:rsidTr="00524D9B">
        <w:trPr>
          <w:trHeight w:val="350"/>
        </w:trPr>
        <w:tc>
          <w:tcPr>
            <w:tcW w:w="2295" w:type="dxa"/>
            <w:gridSpan w:val="2"/>
          </w:tcPr>
          <w:p w:rsidR="006C2B96" w:rsidRDefault="006C2B96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Năm xuất bản: 2003</w:t>
            </w:r>
          </w:p>
        </w:tc>
        <w:tc>
          <w:tcPr>
            <w:tcW w:w="2532" w:type="dxa"/>
          </w:tcPr>
          <w:p w:rsidR="006C2B96" w:rsidRDefault="006C2B96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Nhà xuất bản: NXB Trẻ</w:t>
            </w:r>
          </w:p>
        </w:tc>
        <w:tc>
          <w:tcPr>
            <w:tcW w:w="2287" w:type="dxa"/>
          </w:tcPr>
          <w:p w:rsidR="006C2B96" w:rsidRDefault="006C2B96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Ngày nhập: 22/10/2004</w:t>
            </w:r>
          </w:p>
        </w:tc>
      </w:tr>
      <w:tr w:rsidR="006C2B96" w:rsidTr="00524D9B">
        <w:trPr>
          <w:trHeight w:val="350"/>
        </w:trPr>
        <w:tc>
          <w:tcPr>
            <w:tcW w:w="2295" w:type="dxa"/>
            <w:gridSpan w:val="2"/>
          </w:tcPr>
          <w:p w:rsidR="006C2B96" w:rsidRDefault="006C2B96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Trị giá: 30.000 đồng</w:t>
            </w:r>
          </w:p>
        </w:tc>
        <w:tc>
          <w:tcPr>
            <w:tcW w:w="2532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87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</w:tr>
    </w:tbl>
    <w:p w:rsidR="006C2B96" w:rsidRDefault="006C2B96" w:rsidP="006C2B96">
      <w:pPr>
        <w:pStyle w:val="Heading4"/>
      </w:pPr>
      <w:bookmarkStart w:id="40" w:name="_Toc263403126"/>
      <w:r>
        <w:t xml:space="preserve">Biểu mẫu </w:t>
      </w:r>
      <w:bookmarkEnd w:id="40"/>
      <w:r>
        <w:t>3</w:t>
      </w:r>
    </w:p>
    <w:tbl>
      <w:tblPr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152"/>
        <w:gridCol w:w="877"/>
        <w:gridCol w:w="2223"/>
        <w:gridCol w:w="1025"/>
        <w:gridCol w:w="912"/>
        <w:gridCol w:w="1217"/>
      </w:tblGrid>
      <w:tr w:rsidR="006C2B96" w:rsidTr="00524D9B">
        <w:trPr>
          <w:trHeight w:val="350"/>
        </w:trPr>
        <w:tc>
          <w:tcPr>
            <w:tcW w:w="834" w:type="dxa"/>
            <w:gridSpan w:val="2"/>
          </w:tcPr>
          <w:p w:rsidR="006C2B96" w:rsidRDefault="006C2B96" w:rsidP="00524D9B">
            <w:pPr>
              <w:pStyle w:val="TableParagraph"/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BM3:</w:t>
            </w:r>
          </w:p>
        </w:tc>
        <w:tc>
          <w:tcPr>
            <w:tcW w:w="6254" w:type="dxa"/>
            <w:gridSpan w:val="5"/>
          </w:tcPr>
          <w:p w:rsidR="006C2B96" w:rsidRDefault="006C2B96" w:rsidP="00524D9B">
            <w:pPr>
              <w:pStyle w:val="TableParagraph"/>
              <w:tabs>
                <w:tab w:val="left" w:pos="2432"/>
                <w:tab w:val="left" w:pos="6173"/>
              </w:tabs>
              <w:spacing w:before="60"/>
              <w:ind w:left="80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Danh Sách</w:t>
            </w:r>
            <w:r>
              <w:rPr>
                <w:b/>
                <w:color w:val="FFFFFF"/>
                <w:spacing w:val="-13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6C2B96" w:rsidTr="00524D9B">
        <w:trPr>
          <w:trHeight w:val="350"/>
        </w:trPr>
        <w:tc>
          <w:tcPr>
            <w:tcW w:w="682" w:type="dxa"/>
          </w:tcPr>
          <w:p w:rsidR="006C2B96" w:rsidRDefault="006C2B96" w:rsidP="00524D9B">
            <w:pPr>
              <w:pStyle w:val="TableParagraph"/>
              <w:spacing w:before="60"/>
              <w:ind w:right="68"/>
              <w:jc w:val="center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STT</w:t>
            </w:r>
          </w:p>
        </w:tc>
        <w:tc>
          <w:tcPr>
            <w:tcW w:w="1029" w:type="dxa"/>
            <w:gridSpan w:val="2"/>
          </w:tcPr>
          <w:p w:rsidR="006C2B96" w:rsidRDefault="006C2B96" w:rsidP="00524D9B">
            <w:pPr>
              <w:pStyle w:val="TableParagraph"/>
              <w:spacing w:before="60"/>
              <w:ind w:left="13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Mã Sách</w:t>
            </w:r>
          </w:p>
        </w:tc>
        <w:tc>
          <w:tcPr>
            <w:tcW w:w="2223" w:type="dxa"/>
          </w:tcPr>
          <w:p w:rsidR="006C2B96" w:rsidRDefault="006C2B96" w:rsidP="00524D9B">
            <w:pPr>
              <w:pStyle w:val="TableParagraph"/>
              <w:tabs>
                <w:tab w:val="left" w:pos="710"/>
                <w:tab w:val="left" w:pos="2140"/>
              </w:tabs>
              <w:spacing w:before="60"/>
              <w:ind w:left="76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Tên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  <w:tc>
          <w:tcPr>
            <w:tcW w:w="1025" w:type="dxa"/>
          </w:tcPr>
          <w:p w:rsidR="006C2B96" w:rsidRDefault="006C2B96" w:rsidP="00524D9B">
            <w:pPr>
              <w:pStyle w:val="TableParagraph"/>
              <w:spacing w:before="60"/>
              <w:ind w:left="12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Thể Loại</w:t>
            </w:r>
          </w:p>
        </w:tc>
        <w:tc>
          <w:tcPr>
            <w:tcW w:w="912" w:type="dxa"/>
          </w:tcPr>
          <w:p w:rsidR="006C2B96" w:rsidRDefault="006C2B96" w:rsidP="00524D9B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Tác Giả</w:t>
            </w:r>
          </w:p>
        </w:tc>
        <w:tc>
          <w:tcPr>
            <w:tcW w:w="1217" w:type="dxa"/>
          </w:tcPr>
          <w:p w:rsidR="006C2B96" w:rsidRDefault="006C2B96" w:rsidP="00524D9B">
            <w:pPr>
              <w:pStyle w:val="TableParagraph"/>
              <w:spacing w:before="60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Tình Trạng</w:t>
            </w:r>
          </w:p>
        </w:tc>
      </w:tr>
      <w:tr w:rsidR="006C2B96" w:rsidTr="00524D9B">
        <w:trPr>
          <w:trHeight w:val="350"/>
        </w:trPr>
        <w:tc>
          <w:tcPr>
            <w:tcW w:w="682" w:type="dxa"/>
          </w:tcPr>
          <w:p w:rsidR="006C2B96" w:rsidRDefault="006C2B96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  <w:gridSpan w:val="2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23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025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912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217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</w:tr>
      <w:tr w:rsidR="006C2B96" w:rsidTr="00524D9B">
        <w:trPr>
          <w:trHeight w:val="350"/>
        </w:trPr>
        <w:tc>
          <w:tcPr>
            <w:tcW w:w="682" w:type="dxa"/>
          </w:tcPr>
          <w:p w:rsidR="006C2B96" w:rsidRDefault="006C2B96" w:rsidP="00524D9B">
            <w:pPr>
              <w:pStyle w:val="TableParagraph"/>
              <w:spacing w:before="60"/>
              <w:ind w:left="3"/>
              <w:jc w:val="center"/>
              <w:rPr>
                <w:w w:val="99"/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  <w:gridSpan w:val="2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23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025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912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217" w:type="dxa"/>
          </w:tcPr>
          <w:p w:rsidR="006C2B96" w:rsidRDefault="006C2B96" w:rsidP="00524D9B">
            <w:pPr>
              <w:pStyle w:val="TableParagraph"/>
              <w:rPr>
                <w:sz w:val="20"/>
              </w:rPr>
            </w:pPr>
          </w:p>
        </w:tc>
      </w:tr>
    </w:tbl>
    <w:p w:rsidR="00E5362E" w:rsidRDefault="00E5362E" w:rsidP="00E5362E">
      <w:pPr>
        <w:pStyle w:val="Heading4"/>
      </w:pPr>
      <w:bookmarkStart w:id="41" w:name="_Hlk518277137"/>
      <w:r>
        <w:t>Biểu mẫu 4 và quy định 4</w:t>
      </w:r>
    </w:p>
    <w:tbl>
      <w:tblPr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152"/>
        <w:gridCol w:w="877"/>
        <w:gridCol w:w="1835"/>
        <w:gridCol w:w="390"/>
        <w:gridCol w:w="1026"/>
        <w:gridCol w:w="2130"/>
      </w:tblGrid>
      <w:tr w:rsidR="00E5362E" w:rsidTr="00524D9B">
        <w:trPr>
          <w:trHeight w:val="350"/>
        </w:trPr>
        <w:tc>
          <w:tcPr>
            <w:tcW w:w="834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BM4:</w:t>
            </w:r>
          </w:p>
        </w:tc>
        <w:tc>
          <w:tcPr>
            <w:tcW w:w="6258" w:type="dxa"/>
            <w:gridSpan w:val="5"/>
          </w:tcPr>
          <w:p w:rsidR="00E5362E" w:rsidRDefault="00E5362E" w:rsidP="00524D9B">
            <w:pPr>
              <w:pStyle w:val="TableParagraph"/>
              <w:tabs>
                <w:tab w:val="left" w:pos="2360"/>
                <w:tab w:val="left" w:pos="6173"/>
              </w:tabs>
              <w:spacing w:before="60"/>
              <w:ind w:left="80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Phiếu Mượn</w:t>
            </w:r>
            <w:r>
              <w:rPr>
                <w:b/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E5362E" w:rsidTr="00524D9B">
        <w:trPr>
          <w:trHeight w:val="350"/>
        </w:trPr>
        <w:tc>
          <w:tcPr>
            <w:tcW w:w="3546" w:type="dxa"/>
            <w:gridSpan w:val="4"/>
          </w:tcPr>
          <w:p w:rsidR="00E5362E" w:rsidRDefault="00E5362E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Họ tên độc giả: ........................................</w:t>
            </w:r>
          </w:p>
        </w:tc>
        <w:tc>
          <w:tcPr>
            <w:tcW w:w="3546" w:type="dxa"/>
            <w:gridSpan w:val="3"/>
          </w:tcPr>
          <w:p w:rsidR="00E5362E" w:rsidRDefault="00E5362E" w:rsidP="00524D9B">
            <w:pPr>
              <w:pStyle w:val="TableParagraph"/>
              <w:spacing w:before="60"/>
              <w:ind w:left="104"/>
              <w:rPr>
                <w:sz w:val="20"/>
              </w:rPr>
            </w:pPr>
            <w:r>
              <w:rPr>
                <w:sz w:val="20"/>
              </w:rPr>
              <w:t>Ngày mượn: .............................................</w:t>
            </w:r>
          </w:p>
        </w:tc>
      </w:tr>
      <w:tr w:rsidR="00E5362E" w:rsidTr="00524D9B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right="68"/>
              <w:jc w:val="center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STT</w:t>
            </w:r>
          </w:p>
        </w:tc>
        <w:tc>
          <w:tcPr>
            <w:tcW w:w="1029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13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Mã Sách</w:t>
            </w:r>
          </w:p>
        </w:tc>
        <w:tc>
          <w:tcPr>
            <w:tcW w:w="2225" w:type="dxa"/>
            <w:gridSpan w:val="2"/>
          </w:tcPr>
          <w:p w:rsidR="00E5362E" w:rsidRDefault="00E5362E" w:rsidP="00524D9B">
            <w:pPr>
              <w:pStyle w:val="TableParagraph"/>
              <w:tabs>
                <w:tab w:val="left" w:pos="710"/>
                <w:tab w:val="left" w:pos="2140"/>
              </w:tabs>
              <w:spacing w:before="60"/>
              <w:ind w:left="76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Tên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  <w:tc>
          <w:tcPr>
            <w:tcW w:w="1026" w:type="dxa"/>
          </w:tcPr>
          <w:p w:rsidR="00E5362E" w:rsidRDefault="00E5362E" w:rsidP="00524D9B">
            <w:pPr>
              <w:pStyle w:val="TableParagraph"/>
              <w:spacing w:before="60"/>
              <w:ind w:left="12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Thể Loại</w:t>
            </w:r>
          </w:p>
        </w:tc>
        <w:tc>
          <w:tcPr>
            <w:tcW w:w="2130" w:type="dxa"/>
          </w:tcPr>
          <w:p w:rsidR="00E5362E" w:rsidRDefault="00E5362E" w:rsidP="00524D9B">
            <w:pPr>
              <w:pStyle w:val="TableParagraph"/>
              <w:tabs>
                <w:tab w:val="left" w:pos="718"/>
                <w:tab w:val="left" w:pos="2045"/>
              </w:tabs>
              <w:spacing w:before="60"/>
              <w:ind w:left="75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Tác</w:t>
            </w:r>
            <w:r>
              <w:rPr>
                <w:b/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Giả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E5362E" w:rsidTr="00524D9B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  <w:gridSpan w:val="2"/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25" w:type="dxa"/>
            <w:gridSpan w:val="2"/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026" w:type="dxa"/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130" w:type="dxa"/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</w:tr>
      <w:tr w:rsidR="00E5362E" w:rsidTr="00524D9B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  <w:gridSpan w:val="2"/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25" w:type="dxa"/>
            <w:gridSpan w:val="2"/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026" w:type="dxa"/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130" w:type="dxa"/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</w:tr>
    </w:tbl>
    <w:p w:rsidR="00E5362E" w:rsidRDefault="00E5362E" w:rsidP="00E5362E">
      <w:pPr>
        <w:spacing w:before="3"/>
        <w:rPr>
          <w:i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115A5FE1" wp14:editId="2DF50E73">
                <wp:simplePos x="0" y="0"/>
                <wp:positionH relativeFrom="page">
                  <wp:posOffset>1295400</wp:posOffset>
                </wp:positionH>
                <wp:positionV relativeFrom="paragraph">
                  <wp:posOffset>114300</wp:posOffset>
                </wp:positionV>
                <wp:extent cx="3990975" cy="795655"/>
                <wp:effectExtent l="0" t="0" r="9525" b="2349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0975" cy="795655"/>
                          <a:chOff x="986" y="168"/>
                          <a:chExt cx="6749" cy="1253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029" y="168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7714" y="211"/>
                            <a:ext cx="0" cy="379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7714" y="590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29" y="1377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29" y="1334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648" y="1377"/>
                            <a:ext cx="87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08" y="168"/>
                            <a:ext cx="0" cy="121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714" y="953"/>
                            <a:ext cx="0" cy="468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70" y="168"/>
                            <a:ext cx="0" cy="121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29" y="211"/>
                            <a:ext cx="6598" cy="112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15D4" w:rsidRDefault="00F615D4" w:rsidP="00E5362E">
                              <w:pPr>
                                <w:spacing w:before="20"/>
                                <w:ind w:left="108" w:right="82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QĐ4: Chỉ cho mượn với thẻ còn hạn, không có sách mượn quá hạn, và sách không có người đang mượn. Mỗi độc giả mượn tối đa 5 quyển sách trong 4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ngày.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A5FE1" id="Group 1" o:spid="_x0000_s1036" style="position:absolute;left:0;text-align:left;margin-left:102pt;margin-top:9pt;width:314.25pt;height:62.65pt;z-index:-251655168;mso-wrap-distance-left:0;mso-wrap-distance-right:0;mso-position-horizontal-relative:page" coordorigin="986,168" coordsize="6749,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">
                <v:rect id="Rectangle 3" o:spid="_x0000_s1037" style="position:absolute;left:1029;top:168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" fillcolor="black" stroked="f"/>
                <v:line id="Line 4" o:spid="_x0000_s1038" style="position:absolute;visibility:visible;mso-wrap-style:square" from="7714,211" to="7714,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" strokeweight="2.16pt"/>
                <v:line id="Line 5" o:spid="_x0000_s1039" style="position:absolute;visibility:visible;mso-wrap-style:square" from="7714,590" to="7714,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" strokeweight="2.16pt"/>
                <v:rect id="Rectangle 6" o:spid="_x0000_s1040" style="position:absolute;left:1029;top:1377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" fillcolor="black" stroked="f"/>
                <v:rect id="Rectangle 7" o:spid="_x0000_s1041" style="position:absolute;left:1029;top:1334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<v:rect id="Rectangle 8" o:spid="_x0000_s1042" style="position:absolute;left:7648;top:1377;width:87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" fillcolor="black" stroked="f"/>
                <v:line id="Line 9" o:spid="_x0000_s1043" style="position:absolute;visibility:visible;mso-wrap-style:square" from="1008,168" to="1008,1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" strokeweight="2.16pt"/>
                <v:line id="Line 10" o:spid="_x0000_s1044" style="position:absolute;visibility:visible;mso-wrap-style:square" from="7714,953" to="7714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" strokeweight="2.16pt"/>
                <v:line id="Line 11" o:spid="_x0000_s1045" style="position:absolute;visibility:visible;mso-wrap-style:square" from="7670,168" to="7670,1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" strokeweight="2.16pt"/>
                <v:shape id="Text Box 12" o:spid="_x0000_s1046" type="#_x0000_t202" style="position:absolute;left:1029;top:211;width:6598;height:1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" fillcolor="#dfdfdf" stroked="f">
                  <v:textbox inset="0,0,0,0">
                    <w:txbxContent>
                      <w:p w:rsidR="00F615D4" w:rsidRDefault="00F615D4" w:rsidP="00E5362E">
                        <w:pPr>
                          <w:spacing w:before="20"/>
                          <w:ind w:left="108" w:right="82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QĐ4: Chỉ cho mượn với thẻ còn hạn, không có sách mượn quá hạn, và sách không có người đang mượn. Mỗi độc giả mượn tối đa 5 quyển sách trong 4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ngày.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5362E" w:rsidRDefault="00E5362E" w:rsidP="0046043D">
      <w:pPr>
        <w:pStyle w:val="Heading3"/>
      </w:pPr>
      <w:bookmarkStart w:id="42" w:name="_Toc518297079"/>
      <w:r>
        <w:t>Ví dụ: Phiếu mượn sách</w:t>
      </w:r>
      <w:bookmarkEnd w:id="42"/>
    </w:p>
    <w:p w:rsidR="00E5362E" w:rsidRDefault="00E5362E" w:rsidP="00E5362E"/>
    <w:p w:rsidR="00E5362E" w:rsidRPr="00E5362E" w:rsidRDefault="00E5362E" w:rsidP="00E5362E"/>
    <w:p w:rsidR="00E5362E" w:rsidRDefault="00E5362E" w:rsidP="00E5362E">
      <w:pPr>
        <w:spacing w:before="10" w:after="1"/>
        <w:rPr>
          <w:sz w:val="20"/>
        </w:rPr>
      </w:pPr>
    </w:p>
    <w:tbl>
      <w:tblPr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152"/>
        <w:gridCol w:w="877"/>
        <w:gridCol w:w="1835"/>
        <w:gridCol w:w="390"/>
        <w:gridCol w:w="1026"/>
        <w:gridCol w:w="2130"/>
      </w:tblGrid>
      <w:tr w:rsidR="00E5362E" w:rsidTr="00524D9B">
        <w:trPr>
          <w:trHeight w:val="350"/>
        </w:trPr>
        <w:tc>
          <w:tcPr>
            <w:tcW w:w="834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lastRenderedPageBreak/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BM4:</w:t>
            </w:r>
          </w:p>
        </w:tc>
        <w:tc>
          <w:tcPr>
            <w:tcW w:w="6258" w:type="dxa"/>
            <w:gridSpan w:val="5"/>
          </w:tcPr>
          <w:p w:rsidR="00E5362E" w:rsidRDefault="00E5362E" w:rsidP="00524D9B">
            <w:pPr>
              <w:pStyle w:val="TableParagraph"/>
              <w:tabs>
                <w:tab w:val="left" w:pos="2360"/>
                <w:tab w:val="left" w:pos="6173"/>
              </w:tabs>
              <w:spacing w:before="60"/>
              <w:ind w:left="80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Phiếu Mượn</w:t>
            </w:r>
            <w:r>
              <w:rPr>
                <w:b/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E5362E" w:rsidTr="00524D9B">
        <w:trPr>
          <w:trHeight w:val="350"/>
        </w:trPr>
        <w:tc>
          <w:tcPr>
            <w:tcW w:w="3546" w:type="dxa"/>
            <w:gridSpan w:val="4"/>
          </w:tcPr>
          <w:p w:rsidR="00E5362E" w:rsidRDefault="00E5362E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Họ tên độc giả:Tran A</w:t>
            </w:r>
          </w:p>
        </w:tc>
        <w:tc>
          <w:tcPr>
            <w:tcW w:w="3546" w:type="dxa"/>
            <w:gridSpan w:val="3"/>
          </w:tcPr>
          <w:p w:rsidR="00E5362E" w:rsidRDefault="00E5362E" w:rsidP="00524D9B">
            <w:pPr>
              <w:pStyle w:val="TableParagraph"/>
              <w:spacing w:before="60"/>
              <w:ind w:left="104"/>
              <w:rPr>
                <w:sz w:val="20"/>
              </w:rPr>
            </w:pPr>
            <w:r>
              <w:rPr>
                <w:sz w:val="20"/>
              </w:rPr>
              <w:t>Ngày mượn:12/05/2006</w:t>
            </w:r>
          </w:p>
        </w:tc>
      </w:tr>
      <w:tr w:rsidR="00E5362E" w:rsidTr="00524D9B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right="68"/>
              <w:jc w:val="center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STT</w:t>
            </w:r>
          </w:p>
        </w:tc>
        <w:tc>
          <w:tcPr>
            <w:tcW w:w="1029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13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Mã Sách</w:t>
            </w:r>
          </w:p>
        </w:tc>
        <w:tc>
          <w:tcPr>
            <w:tcW w:w="2225" w:type="dxa"/>
            <w:gridSpan w:val="2"/>
          </w:tcPr>
          <w:p w:rsidR="00E5362E" w:rsidRDefault="00E5362E" w:rsidP="00524D9B">
            <w:pPr>
              <w:pStyle w:val="TableParagraph"/>
              <w:tabs>
                <w:tab w:val="left" w:pos="710"/>
                <w:tab w:val="left" w:pos="2140"/>
              </w:tabs>
              <w:spacing w:before="60"/>
              <w:ind w:left="76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Tên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  <w:tc>
          <w:tcPr>
            <w:tcW w:w="1026" w:type="dxa"/>
          </w:tcPr>
          <w:p w:rsidR="00E5362E" w:rsidRDefault="00E5362E" w:rsidP="00524D9B">
            <w:pPr>
              <w:pStyle w:val="TableParagraph"/>
              <w:spacing w:before="60"/>
              <w:ind w:left="102" w:right="10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Thể Loại</w:t>
            </w:r>
          </w:p>
        </w:tc>
        <w:tc>
          <w:tcPr>
            <w:tcW w:w="2130" w:type="dxa"/>
          </w:tcPr>
          <w:p w:rsidR="00E5362E" w:rsidRDefault="00E5362E" w:rsidP="00524D9B">
            <w:pPr>
              <w:pStyle w:val="TableParagraph"/>
              <w:tabs>
                <w:tab w:val="left" w:pos="718"/>
                <w:tab w:val="left" w:pos="2045"/>
              </w:tabs>
              <w:spacing w:before="60"/>
              <w:ind w:left="75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Tác</w:t>
            </w:r>
            <w:r>
              <w:rPr>
                <w:b/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Giả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E5362E" w:rsidTr="00524D9B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217"/>
              <w:rPr>
                <w:sz w:val="20"/>
              </w:rPr>
            </w:pPr>
            <w:r>
              <w:rPr>
                <w:sz w:val="20"/>
              </w:rPr>
              <w:t>MS076</w:t>
            </w:r>
          </w:p>
        </w:tc>
        <w:tc>
          <w:tcPr>
            <w:tcW w:w="2225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105"/>
              <w:rPr>
                <w:sz w:val="20"/>
              </w:rPr>
            </w:pPr>
            <w:r>
              <w:rPr>
                <w:sz w:val="20"/>
              </w:rPr>
              <w:t>Lập Trình Cơ Bản</w:t>
            </w:r>
          </w:p>
        </w:tc>
        <w:tc>
          <w:tcPr>
            <w:tcW w:w="1026" w:type="dxa"/>
          </w:tcPr>
          <w:p w:rsidR="00E5362E" w:rsidRDefault="00E5362E" w:rsidP="00524D9B">
            <w:pPr>
              <w:pStyle w:val="TableParagraph"/>
              <w:spacing w:before="60"/>
              <w:ind w:left="102" w:right="104"/>
              <w:jc w:val="center"/>
              <w:rPr>
                <w:sz w:val="20"/>
              </w:rPr>
            </w:pPr>
            <w:r>
              <w:rPr>
                <w:sz w:val="20"/>
              </w:rPr>
              <w:t>CNTT</w:t>
            </w:r>
          </w:p>
        </w:tc>
        <w:tc>
          <w:tcPr>
            <w:tcW w:w="2130" w:type="dxa"/>
          </w:tcPr>
          <w:p w:rsidR="00E5362E" w:rsidRDefault="00E5362E" w:rsidP="00524D9B">
            <w:pPr>
              <w:pStyle w:val="TableParagraph"/>
              <w:spacing w:before="60"/>
              <w:ind w:left="104"/>
              <w:rPr>
                <w:sz w:val="20"/>
              </w:rPr>
            </w:pPr>
            <w:r>
              <w:rPr>
                <w:sz w:val="20"/>
              </w:rPr>
              <w:t>Trần Trung</w:t>
            </w:r>
          </w:p>
        </w:tc>
      </w:tr>
      <w:tr w:rsidR="00E5362E" w:rsidTr="00524D9B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217"/>
              <w:rPr>
                <w:sz w:val="20"/>
              </w:rPr>
            </w:pPr>
            <w:r>
              <w:rPr>
                <w:sz w:val="20"/>
              </w:rPr>
              <w:t>MS091</w:t>
            </w:r>
          </w:p>
        </w:tc>
        <w:tc>
          <w:tcPr>
            <w:tcW w:w="2225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105"/>
              <w:rPr>
                <w:sz w:val="20"/>
              </w:rPr>
            </w:pPr>
            <w:r>
              <w:rPr>
                <w:sz w:val="20"/>
              </w:rPr>
              <w:t>Thuật Toán</w:t>
            </w:r>
          </w:p>
        </w:tc>
        <w:tc>
          <w:tcPr>
            <w:tcW w:w="1026" w:type="dxa"/>
          </w:tcPr>
          <w:p w:rsidR="00E5362E" w:rsidRDefault="00E5362E" w:rsidP="00524D9B">
            <w:pPr>
              <w:pStyle w:val="TableParagraph"/>
              <w:spacing w:before="60"/>
              <w:ind w:left="102" w:right="104"/>
              <w:jc w:val="center"/>
              <w:rPr>
                <w:sz w:val="20"/>
              </w:rPr>
            </w:pPr>
            <w:r>
              <w:rPr>
                <w:sz w:val="20"/>
              </w:rPr>
              <w:t>CNTT</w:t>
            </w:r>
          </w:p>
        </w:tc>
        <w:tc>
          <w:tcPr>
            <w:tcW w:w="2130" w:type="dxa"/>
          </w:tcPr>
          <w:p w:rsidR="00E5362E" w:rsidRDefault="00E5362E" w:rsidP="00524D9B">
            <w:pPr>
              <w:pStyle w:val="TableParagraph"/>
              <w:spacing w:before="60"/>
              <w:ind w:left="104"/>
              <w:rPr>
                <w:sz w:val="20"/>
              </w:rPr>
            </w:pPr>
            <w:r>
              <w:rPr>
                <w:sz w:val="20"/>
              </w:rPr>
              <w:t>Nguyễn Cường</w:t>
            </w:r>
          </w:p>
        </w:tc>
      </w:tr>
    </w:tbl>
    <w:p w:rsidR="00E5362E" w:rsidRDefault="00E5362E" w:rsidP="00E5362E">
      <w:pPr>
        <w:pStyle w:val="Heading4"/>
      </w:pPr>
      <w:r>
        <w:t>Biểu mẫu 5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307"/>
        <w:gridCol w:w="2166"/>
        <w:gridCol w:w="2166"/>
        <w:gridCol w:w="2087"/>
      </w:tblGrid>
      <w:tr w:rsidR="00E5362E" w:rsidTr="00524D9B">
        <w:trPr>
          <w:trHeight w:val="264"/>
          <w:jc w:val="center"/>
        </w:trPr>
        <w:tc>
          <w:tcPr>
            <w:tcW w:w="98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5362E" w:rsidRDefault="00E5362E" w:rsidP="00524D9B">
            <w:pPr>
              <w:pStyle w:val="HeaderTable"/>
            </w:pPr>
            <w:r>
              <w:t>BM5</w:t>
            </w:r>
          </w:p>
        </w:tc>
        <w:tc>
          <w:tcPr>
            <w:tcW w:w="641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5362E" w:rsidRDefault="00E5362E" w:rsidP="00524D9B">
            <w:pPr>
              <w:pStyle w:val="HeaderTable"/>
            </w:pPr>
            <w:r>
              <w:t>Báo Cáo Thông Kê Tình Hình Mượn Sách Theo Thể Loại</w:t>
            </w:r>
          </w:p>
        </w:tc>
      </w:tr>
      <w:tr w:rsidR="00E5362E" w:rsidTr="00524D9B">
        <w:trPr>
          <w:cantSplit/>
          <w:trHeight w:val="230"/>
          <w:jc w:val="center"/>
        </w:trPr>
        <w:tc>
          <w:tcPr>
            <w:tcW w:w="7408" w:type="dxa"/>
            <w:gridSpan w:val="5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362E" w:rsidRDefault="00E5362E" w:rsidP="00524D9B">
            <w:pPr>
              <w:pStyle w:val="LeftTable"/>
              <w:tabs>
                <w:tab w:val="left" w:pos="2188"/>
                <w:tab w:val="right" w:leader="dot" w:pos="4354"/>
              </w:tabs>
            </w:pPr>
            <w:r>
              <w:tab/>
              <w:t>Tháng :</w:t>
            </w:r>
            <w:r>
              <w:tab/>
            </w:r>
          </w:p>
        </w:tc>
      </w:tr>
      <w:tr w:rsidR="00E5362E" w:rsidTr="00524D9B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362E" w:rsidRDefault="00E5362E" w:rsidP="00524D9B">
            <w:pPr>
              <w:pStyle w:val="HeaderTable"/>
            </w:pPr>
            <w:r>
              <w:t>STT</w:t>
            </w:r>
          </w:p>
        </w:tc>
        <w:tc>
          <w:tcPr>
            <w:tcW w:w="247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E5362E" w:rsidRDefault="00E5362E" w:rsidP="00524D9B">
            <w:pPr>
              <w:pStyle w:val="HeaderTable"/>
            </w:pPr>
            <w:r>
              <w:t>Tên Thể Loại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362E" w:rsidRDefault="00E5362E" w:rsidP="00524D9B">
            <w:pPr>
              <w:pStyle w:val="HeaderTable"/>
            </w:pPr>
            <w:r>
              <w:t>Số lượt mượn</w:t>
            </w:r>
          </w:p>
        </w:tc>
        <w:tc>
          <w:tcPr>
            <w:tcW w:w="2087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E5362E" w:rsidRDefault="00E5362E" w:rsidP="00524D9B">
            <w:pPr>
              <w:pStyle w:val="HeaderTable"/>
            </w:pPr>
            <w:r>
              <w:t>Tỉ lệ</w:t>
            </w:r>
          </w:p>
        </w:tc>
      </w:tr>
      <w:tr w:rsidR="00E5362E" w:rsidTr="00524D9B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362E" w:rsidRDefault="00E5362E" w:rsidP="00524D9B">
            <w:pPr>
              <w:pStyle w:val="Table"/>
            </w:pPr>
            <w:r>
              <w:t>1</w:t>
            </w:r>
          </w:p>
        </w:tc>
        <w:tc>
          <w:tcPr>
            <w:tcW w:w="247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E5362E" w:rsidRDefault="00E5362E" w:rsidP="00524D9B">
            <w:pPr>
              <w:pStyle w:val="Table"/>
            </w:pP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362E" w:rsidRDefault="00E5362E" w:rsidP="00524D9B">
            <w:pPr>
              <w:pStyle w:val="Table"/>
            </w:pPr>
          </w:p>
        </w:tc>
        <w:tc>
          <w:tcPr>
            <w:tcW w:w="2087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E5362E" w:rsidRDefault="00E5362E" w:rsidP="00524D9B">
            <w:pPr>
              <w:pStyle w:val="Table"/>
            </w:pPr>
          </w:p>
        </w:tc>
      </w:tr>
      <w:tr w:rsidR="00E5362E" w:rsidTr="00524D9B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362E" w:rsidRDefault="00E5362E" w:rsidP="00524D9B">
            <w:pPr>
              <w:pStyle w:val="Table"/>
            </w:pPr>
            <w:r>
              <w:t>2</w:t>
            </w:r>
          </w:p>
        </w:tc>
        <w:tc>
          <w:tcPr>
            <w:tcW w:w="2473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E5362E" w:rsidRDefault="00E5362E" w:rsidP="00524D9B">
            <w:pPr>
              <w:pStyle w:val="Table"/>
            </w:pP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362E" w:rsidRDefault="00E5362E" w:rsidP="00524D9B">
            <w:pPr>
              <w:pStyle w:val="Table"/>
            </w:pPr>
          </w:p>
        </w:tc>
        <w:tc>
          <w:tcPr>
            <w:tcW w:w="2087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:rsidR="00E5362E" w:rsidRDefault="00E5362E" w:rsidP="00524D9B">
            <w:pPr>
              <w:pStyle w:val="Table"/>
            </w:pPr>
          </w:p>
        </w:tc>
      </w:tr>
      <w:tr w:rsidR="00E5362E" w:rsidTr="00524D9B">
        <w:trPr>
          <w:cantSplit/>
          <w:trHeight w:val="230"/>
          <w:jc w:val="center"/>
        </w:trPr>
        <w:tc>
          <w:tcPr>
            <w:tcW w:w="7408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5362E" w:rsidRDefault="00E5362E" w:rsidP="00524D9B">
            <w:pPr>
              <w:pStyle w:val="Table"/>
              <w:tabs>
                <w:tab w:val="left" w:pos="4354"/>
                <w:tab w:val="right" w:leader="dot" w:pos="7017"/>
              </w:tabs>
              <w:jc w:val="left"/>
            </w:pPr>
            <w:r>
              <w:tab/>
              <w:t>Tổng số lượt mượn:</w:t>
            </w:r>
            <w:r>
              <w:tab/>
            </w:r>
          </w:p>
        </w:tc>
      </w:tr>
    </w:tbl>
    <w:p w:rsidR="00E5362E" w:rsidRDefault="00E5362E" w:rsidP="00E5362E">
      <w:pPr>
        <w:pStyle w:val="ListParagraph"/>
        <w:numPr>
          <w:ilvl w:val="0"/>
          <w:numId w:val="7"/>
        </w:numPr>
        <w:tabs>
          <w:tab w:val="left" w:pos="978"/>
        </w:tabs>
        <w:spacing w:before="1"/>
        <w:rPr>
          <w:b/>
          <w:sz w:val="21"/>
        </w:rPr>
      </w:pPr>
      <w:r>
        <w:rPr>
          <w:b/>
          <w:sz w:val="21"/>
        </w:rPr>
        <w:t>Biểu mẫu 5.2</w:t>
      </w:r>
    </w:p>
    <w:tbl>
      <w:tblPr>
        <w:tblW w:w="0" w:type="auto"/>
        <w:tblInd w:w="9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308"/>
        <w:gridCol w:w="2166"/>
        <w:gridCol w:w="2168"/>
        <w:gridCol w:w="2089"/>
      </w:tblGrid>
      <w:tr w:rsidR="00E5362E" w:rsidTr="00E5362E">
        <w:trPr>
          <w:trHeight w:val="350"/>
        </w:trPr>
        <w:tc>
          <w:tcPr>
            <w:tcW w:w="990" w:type="dxa"/>
            <w:gridSpan w:val="2"/>
          </w:tcPr>
          <w:p w:rsidR="00E5362E" w:rsidRDefault="00E5362E" w:rsidP="00524D9B">
            <w:pPr>
              <w:pStyle w:val="TableParagraph"/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 </w:t>
            </w:r>
            <w:r>
              <w:rPr>
                <w:b/>
                <w:color w:val="FFFFFF"/>
                <w:sz w:val="20"/>
                <w:shd w:val="clear" w:color="auto" w:fill="000000"/>
              </w:rPr>
              <w:t>BM5.2</w:t>
            </w:r>
          </w:p>
        </w:tc>
        <w:tc>
          <w:tcPr>
            <w:tcW w:w="6423" w:type="dxa"/>
            <w:gridSpan w:val="3"/>
          </w:tcPr>
          <w:p w:rsidR="00E5362E" w:rsidRDefault="00E5362E" w:rsidP="00524D9B">
            <w:pPr>
              <w:pStyle w:val="TableParagraph"/>
              <w:tabs>
                <w:tab w:val="left" w:pos="1796"/>
                <w:tab w:val="left" w:pos="6339"/>
              </w:tabs>
              <w:spacing w:before="60"/>
              <w:ind w:left="77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Báo Cáo Thống Kê Sách Trả</w:t>
            </w:r>
            <w:r>
              <w:rPr>
                <w:b/>
                <w:color w:val="FFFFFF"/>
                <w:spacing w:val="-10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Trễ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E5362E" w:rsidTr="00E5362E">
        <w:trPr>
          <w:trHeight w:val="350"/>
        </w:trPr>
        <w:tc>
          <w:tcPr>
            <w:tcW w:w="7413" w:type="dxa"/>
            <w:gridSpan w:val="5"/>
            <w:tcBorders>
              <w:bottom w:val="single" w:sz="4" w:space="0" w:color="000000"/>
            </w:tcBorders>
          </w:tcPr>
          <w:p w:rsidR="00E5362E" w:rsidRDefault="00E5362E" w:rsidP="00524D9B">
            <w:pPr>
              <w:pStyle w:val="TableParagraph"/>
              <w:spacing w:before="60"/>
              <w:ind w:left="2296"/>
              <w:rPr>
                <w:sz w:val="20"/>
              </w:rPr>
            </w:pPr>
            <w:r>
              <w:rPr>
                <w:sz w:val="20"/>
              </w:rPr>
              <w:t>Ngày:.................................</w:t>
            </w:r>
          </w:p>
        </w:tc>
      </w:tr>
      <w:tr w:rsidR="00E5362E" w:rsidTr="00E5362E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right="68"/>
              <w:jc w:val="center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STT</w:t>
            </w:r>
          </w:p>
        </w:tc>
        <w:tc>
          <w:tcPr>
            <w:tcW w:w="2474" w:type="dxa"/>
            <w:gridSpan w:val="2"/>
            <w:tcBorders>
              <w:right w:val="single" w:sz="4" w:space="0" w:color="000000"/>
            </w:tcBorders>
          </w:tcPr>
          <w:p w:rsidR="00E5362E" w:rsidRDefault="00E5362E" w:rsidP="00524D9B">
            <w:pPr>
              <w:pStyle w:val="TableParagraph"/>
              <w:tabs>
                <w:tab w:val="left" w:pos="836"/>
                <w:tab w:val="left" w:pos="2392"/>
              </w:tabs>
              <w:spacing w:before="60"/>
              <w:ind w:left="78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Tên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362E" w:rsidRDefault="00E5362E" w:rsidP="00524D9B">
            <w:pPr>
              <w:pStyle w:val="TableParagraph"/>
              <w:tabs>
                <w:tab w:val="left" w:pos="568"/>
                <w:tab w:val="left" w:pos="2085"/>
              </w:tabs>
              <w:spacing w:before="60"/>
              <w:ind w:left="76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Ngày</w:t>
            </w:r>
            <w:r>
              <w:rPr>
                <w:b/>
                <w:color w:val="FFFFFF"/>
                <w:spacing w:val="-1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Mượn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  <w:tc>
          <w:tcPr>
            <w:tcW w:w="2089" w:type="dxa"/>
            <w:tcBorders>
              <w:left w:val="single" w:sz="4" w:space="0" w:color="000000"/>
            </w:tcBorders>
          </w:tcPr>
          <w:p w:rsidR="00E5362E" w:rsidRDefault="00E5362E" w:rsidP="00524D9B">
            <w:pPr>
              <w:pStyle w:val="TableParagraph"/>
              <w:tabs>
                <w:tab w:val="left" w:pos="2002"/>
              </w:tabs>
              <w:spacing w:before="60"/>
              <w:ind w:left="73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  </w:t>
            </w:r>
            <w:r>
              <w:rPr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Số Ngày Trả</w:t>
            </w:r>
            <w:r>
              <w:rPr>
                <w:b/>
                <w:color w:val="FFFFFF"/>
                <w:spacing w:val="-3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Trễ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E5362E" w:rsidTr="00E5362E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474" w:type="dxa"/>
            <w:gridSpan w:val="2"/>
            <w:tcBorders>
              <w:right w:val="single" w:sz="4" w:space="0" w:color="000000"/>
            </w:tcBorders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089" w:type="dxa"/>
            <w:tcBorders>
              <w:left w:val="single" w:sz="4" w:space="0" w:color="000000"/>
            </w:tcBorders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</w:tr>
      <w:tr w:rsidR="00E5362E" w:rsidTr="00E5362E">
        <w:trPr>
          <w:trHeight w:val="350"/>
        </w:trPr>
        <w:tc>
          <w:tcPr>
            <w:tcW w:w="682" w:type="dxa"/>
          </w:tcPr>
          <w:p w:rsidR="00E5362E" w:rsidRDefault="00E5362E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474" w:type="dxa"/>
            <w:gridSpan w:val="2"/>
            <w:tcBorders>
              <w:right w:val="single" w:sz="4" w:space="0" w:color="000000"/>
            </w:tcBorders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089" w:type="dxa"/>
            <w:tcBorders>
              <w:left w:val="single" w:sz="4" w:space="0" w:color="000000"/>
            </w:tcBorders>
          </w:tcPr>
          <w:p w:rsidR="00E5362E" w:rsidRDefault="00E5362E" w:rsidP="00524D9B">
            <w:pPr>
              <w:pStyle w:val="TableParagraph"/>
              <w:rPr>
                <w:sz w:val="20"/>
              </w:rPr>
            </w:pPr>
          </w:p>
        </w:tc>
      </w:tr>
    </w:tbl>
    <w:p w:rsidR="00E5362E" w:rsidRPr="00E5362E" w:rsidRDefault="00E5362E" w:rsidP="00E5362E">
      <w:pPr>
        <w:pStyle w:val="Heading4"/>
      </w:pPr>
      <w:r>
        <w:t>Qui định 6</w:t>
      </w:r>
    </w:p>
    <w:p w:rsidR="00E5362E" w:rsidRDefault="0046043D" w:rsidP="00E5362E">
      <w:pPr>
        <w:spacing w:before="9"/>
        <w:rPr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63B1221" wp14:editId="77E0A4C8">
                <wp:simplePos x="0" y="0"/>
                <wp:positionH relativeFrom="page">
                  <wp:posOffset>1714500</wp:posOffset>
                </wp:positionH>
                <wp:positionV relativeFrom="paragraph">
                  <wp:posOffset>144780</wp:posOffset>
                </wp:positionV>
                <wp:extent cx="4219575" cy="1247775"/>
                <wp:effectExtent l="0" t="0" r="9525" b="28575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9575" cy="1247775"/>
                          <a:chOff x="986" y="288"/>
                          <a:chExt cx="6749" cy="2341"/>
                        </a:xfrm>
                      </wpg:grpSpPr>
                      <wps:wsp>
                        <wps:cNvPr id="1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29" y="288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7714" y="332"/>
                            <a:ext cx="0" cy="379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7714" y="711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714" y="1074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7714" y="1436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7714" y="1799"/>
                            <a:ext cx="0" cy="362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86" y="2542"/>
                            <a:ext cx="44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986" y="2542"/>
                            <a:ext cx="44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29" y="2585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029" y="2542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648" y="2585"/>
                            <a:ext cx="87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648" y="2542"/>
                            <a:ext cx="44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7648" y="2542"/>
                            <a:ext cx="44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08" y="289"/>
                            <a:ext cx="0" cy="2254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714" y="2161"/>
                            <a:ext cx="0" cy="468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70" y="289"/>
                            <a:ext cx="0" cy="2254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029" y="332"/>
                            <a:ext cx="6598" cy="221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15D4" w:rsidRDefault="00F615D4" w:rsidP="0046043D">
                              <w:pPr>
                                <w:spacing w:beforeLines="20" w:before="48" w:after="0" w:line="240" w:lineRule="auto"/>
                                <w:ind w:firstLine="0"/>
                                <w:rPr>
                                  <w:b/>
                                </w:rPr>
                              </w:pPr>
                              <w:bookmarkStart w:id="43" w:name="_Hlk518278091"/>
                              <w:bookmarkStart w:id="44" w:name="_Hlk518278092"/>
                              <w:r>
                                <w:rPr>
                                  <w:b/>
                                </w:rPr>
                                <w:t xml:space="preserve">  QĐ6: Người dùng có thể thay đổi các qui định như sau :</w:t>
                              </w:r>
                            </w:p>
                            <w:p w:rsidR="00F615D4" w:rsidRDefault="00F615D4" w:rsidP="0046043D">
                              <w:pPr>
                                <w:spacing w:beforeLines="20" w:before="48" w:after="0" w:line="240" w:lineRule="auto"/>
                                <w:ind w:left="108" w:right="127" w:firstLine="316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+ QĐ1 : Thay đổi về tuổi tối thiểu, tuổi tối đa, thời hạn có giá trị của thẻ.</w:t>
                              </w:r>
                            </w:p>
                            <w:p w:rsidR="00F615D4" w:rsidRDefault="00F615D4" w:rsidP="0046043D">
                              <w:pPr>
                                <w:spacing w:beforeLines="20" w:before="48" w:after="0" w:line="240" w:lineRule="auto"/>
                                <w:ind w:left="108" w:right="127" w:firstLine="316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+ QĐ2 : Thay đổi số lượng và tên các thể loại. Thay đổi khoảng cách năm xuất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bản.</w:t>
                              </w:r>
                            </w:p>
                            <w:p w:rsidR="00F615D4" w:rsidRDefault="00F615D4" w:rsidP="0046043D">
                              <w:pPr>
                                <w:spacing w:beforeLines="20" w:before="48" w:after="0" w:line="240" w:lineRule="auto"/>
                                <w:ind w:firstLine="42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+ QĐ4 : Thay đổi số lượng sách mượn tối đa, số ngày mượn tối đa.</w:t>
                              </w:r>
                              <w:bookmarkEnd w:id="43"/>
                              <w:bookmarkEnd w:id="44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B1221" id="Group 12" o:spid="_x0000_s1047" style="position:absolute;left:0;text-align:left;margin-left:135pt;margin-top:11.4pt;width:332.25pt;height:98.25pt;z-index:-251653120;mso-wrap-distance-left:0;mso-wrap-distance-right:0;mso-position-horizontal-relative:page" coordorigin="986,288" coordsize="6749,2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">
                <v:rect id="Rectangle 14" o:spid="_x0000_s1048" style="position:absolute;left:1029;top:288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<v:line id="Line 15" o:spid="_x0000_s1049" style="position:absolute;visibility:visible;mso-wrap-style:square" from="7714,332" to="7714,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" strokeweight="2.16pt"/>
                <v:line id="Line 16" o:spid="_x0000_s1050" style="position:absolute;visibility:visible;mso-wrap-style:square" from="7714,711" to="7714,1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" strokeweight="2.16pt"/>
                <v:line id="Line 17" o:spid="_x0000_s1051" style="position:absolute;visibility:visible;mso-wrap-style:square" from="7714,1074" to="7714,1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" strokeweight="2.16pt"/>
                <v:line id="Line 18" o:spid="_x0000_s1052" style="position:absolute;visibility:visible;mso-wrap-style:square" from="7714,1436" to="7714,1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" strokeweight="2.16pt"/>
                <v:line id="Line 19" o:spid="_x0000_s1053" style="position:absolute;visibility:visible;mso-wrap-style:square" from="7714,1799" to="7714,2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" strokeweight="2.16pt"/>
                <v:rect id="Rectangle 20" o:spid="_x0000_s1054" style="position:absolute;left:986;top:2542;width:44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    <v:rect id="Rectangle 21" o:spid="_x0000_s1055" style="position:absolute;left:986;top:2542;width:44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Tf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" fillcolor="black" stroked="f"/>
                <v:rect id="Rectangle 22" o:spid="_x0000_s1056" style="position:absolute;left:1029;top:2585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" fillcolor="black" stroked="f"/>
                <v:rect id="Rectangle 23" o:spid="_x0000_s1057" style="position:absolute;left:1029;top:2542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" fillcolor="black" stroked="f"/>
                <v:rect id="Rectangle 24" o:spid="_x0000_s1058" style="position:absolute;left:7648;top:2585;width:87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qo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" fillcolor="black" stroked="f"/>
                <v:rect id="Rectangle 25" o:spid="_x0000_s1059" style="position:absolute;left:7648;top:2542;width:44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OLc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XpCP6/xB8g8ysAAAD//wMAUEsBAi0AFAAGAAgAAAAhANvh9svuAAAAhQEAABMAAAAAAAAA&#10;AAAAAAAAAAAAAFtDb250ZW50X1R5cGVzXS54bWxQSwECLQAUAAYACAAAACEAWvQsW78AAAAVAQAA&#10;CwAAAAAAAAAAAAAAAAAfAQAAX3JlbHMvLnJlbHNQSwECLQAUAAYACAAAACEAGPji3MYAAADbAAAA&#10;DwAAAAAAAAAAAAAAAAAHAgAAZHJzL2Rvd25yZXYueG1sUEsFBgAAAAADAAMAtwAAAPoCAAAAAA==&#10;" fillcolor="black" stroked="f"/>
                <v:rect id="Rectangle 26" o:spid="_x0000_s1060" style="position:absolute;left:7648;top:2542;width:44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EdH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/D7Jf4Amf8AAAD//wMAUEsBAi0AFAAGAAgAAAAhANvh9svuAAAAhQEAABMAAAAAAAAA&#10;AAAAAAAAAAAAAFtDb250ZW50X1R5cGVzXS54bWxQSwECLQAUAAYACAAAACEAWvQsW78AAAAVAQAA&#10;CwAAAAAAAAAAAAAAAAAfAQAAX3JlbHMvLnJlbHNQSwECLQAUAAYACAAAACEAd7RHR8YAAADbAAAA&#10;DwAAAAAAAAAAAAAAAAAHAgAAZHJzL2Rvd25yZXYueG1sUEsFBgAAAAADAAMAtwAAAPoCAAAAAA==&#10;" fillcolor="black" stroked="f"/>
                <v:line id="Line 27" o:spid="_x0000_s1061" style="position:absolute;visibility:visible;mso-wrap-style:square" from="1008,289" to="1008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" strokeweight="2.16pt"/>
                <v:line id="Line 28" o:spid="_x0000_s1062" style="position:absolute;visibility:visible;mso-wrap-style:square" from="7714,2161" to="7714,2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" strokeweight="2.16pt"/>
                <v:line id="Line 29" o:spid="_x0000_s1063" style="position:absolute;visibility:visible;mso-wrap-style:square" from="7670,289" to="7670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" strokeweight="2.16pt"/>
                <v:shape id="Text Box 30" o:spid="_x0000_s1064" type="#_x0000_t202" style="position:absolute;left:1029;top:332;width:6598;height:2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" fillcolor="#dfdfdf" stroked="f">
                  <v:textbox inset="0,0,0,0">
                    <w:txbxContent>
                      <w:p w:rsidR="00F615D4" w:rsidRDefault="00F615D4" w:rsidP="0046043D">
                        <w:pPr>
                          <w:spacing w:beforeLines="20" w:before="48" w:after="0" w:line="240" w:lineRule="auto"/>
                          <w:ind w:firstLine="0"/>
                          <w:rPr>
                            <w:b/>
                          </w:rPr>
                        </w:pPr>
                        <w:bookmarkStart w:id="45" w:name="_Hlk518278091"/>
                        <w:bookmarkStart w:id="46" w:name="_Hlk518278092"/>
                        <w:r>
                          <w:rPr>
                            <w:b/>
                          </w:rPr>
                          <w:t xml:space="preserve">  QĐ6: Người dùng có thể thay đổi các qui định như sau :</w:t>
                        </w:r>
                      </w:p>
                      <w:p w:rsidR="00F615D4" w:rsidRDefault="00F615D4" w:rsidP="0046043D">
                        <w:pPr>
                          <w:spacing w:beforeLines="20" w:before="48" w:after="0" w:line="240" w:lineRule="auto"/>
                          <w:ind w:left="108" w:right="127" w:firstLine="316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+ QĐ1 : Thay đổi về tuổi tối thiểu, tuổi tối đa, thời hạn có giá trị của thẻ.</w:t>
                        </w:r>
                      </w:p>
                      <w:p w:rsidR="00F615D4" w:rsidRDefault="00F615D4" w:rsidP="0046043D">
                        <w:pPr>
                          <w:spacing w:beforeLines="20" w:before="48" w:after="0" w:line="240" w:lineRule="auto"/>
                          <w:ind w:left="108" w:right="127" w:firstLine="316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+ QĐ2 : Thay đổi số lượng và tên các thể loại. Thay đổi khoảng cách năm xuất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bản.</w:t>
                        </w:r>
                      </w:p>
                      <w:p w:rsidR="00F615D4" w:rsidRDefault="00F615D4" w:rsidP="0046043D">
                        <w:pPr>
                          <w:spacing w:beforeLines="20" w:before="48" w:after="0" w:line="240" w:lineRule="auto"/>
                          <w:ind w:firstLine="424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+ QĐ4 : Thay đổi số lượng sách mượn tối đa, số ngày mượn tối đa.</w:t>
                        </w:r>
                        <w:bookmarkEnd w:id="45"/>
                        <w:bookmarkEnd w:id="46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6043D" w:rsidRDefault="0046043D" w:rsidP="0046043D">
      <w:pPr>
        <w:pStyle w:val="Heading2"/>
        <w:numPr>
          <w:ilvl w:val="2"/>
          <w:numId w:val="6"/>
        </w:numPr>
      </w:pPr>
      <w:bookmarkStart w:id="47" w:name="_Toc518297080"/>
      <w:r>
        <w:t>Bảng trách nhiệm các yêu cầu nghiệp vụ</w:t>
      </w:r>
      <w:bookmarkEnd w:id="47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0"/>
        <w:gridCol w:w="1530"/>
        <w:gridCol w:w="1800"/>
        <w:gridCol w:w="1710"/>
        <w:gridCol w:w="2880"/>
      </w:tblGrid>
      <w:tr w:rsidR="004E7BE5" w:rsidRPr="004E7BE5" w:rsidTr="004E7BE5">
        <w:tc>
          <w:tcPr>
            <w:tcW w:w="108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153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Người dùng</w:t>
            </w:r>
          </w:p>
        </w:tc>
        <w:tc>
          <w:tcPr>
            <w:tcW w:w="171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Phần Mềm</w:t>
            </w:r>
          </w:p>
        </w:tc>
        <w:tc>
          <w:tcPr>
            <w:tcW w:w="288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Ghi chú</w:t>
            </w:r>
          </w:p>
        </w:tc>
      </w:tr>
      <w:tr w:rsidR="004E7BE5" w:rsidRPr="004E7BE5" w:rsidTr="004E7BE5">
        <w:tc>
          <w:tcPr>
            <w:tcW w:w="10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Lập thẻ độc giả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Cung cấp thông tin về độc giả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Kiểm tra quy định và ghi nhận.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Cho phép hủy, cập nhật lại thẻ độc giả</w:t>
            </w:r>
          </w:p>
        </w:tc>
      </w:tr>
      <w:tr w:rsidR="004E7BE5" w:rsidRPr="004E7BE5" w:rsidTr="004E7BE5">
        <w:tc>
          <w:tcPr>
            <w:tcW w:w="10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Tiếp nhận sách mới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Cung cấp thông tin về danh sách sách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Kiểm tra quy định và ghi nhận.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Cho phép hủy, cập nhật lại sách</w:t>
            </w:r>
          </w:p>
        </w:tc>
      </w:tr>
      <w:tr w:rsidR="004E7BE5" w:rsidRPr="004E7BE5" w:rsidTr="004E7BE5">
        <w:tc>
          <w:tcPr>
            <w:tcW w:w="10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lastRenderedPageBreak/>
              <w:t>3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Tra cứu sách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Cung cấp thông tin cần tra cứu.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Tìm, xuất thông tin liên quan.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10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Cho mượn sách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Cung cấp thông tin về danh sách sách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Kiểm tra quy định và ghi nhận.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Cho phép hủy, cập nhật lại danh sách sách cho mượn</w:t>
            </w:r>
          </w:p>
        </w:tc>
      </w:tr>
      <w:tr w:rsidR="004E7BE5" w:rsidRPr="004E7BE5" w:rsidTr="004E7BE5">
        <w:tc>
          <w:tcPr>
            <w:tcW w:w="108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Báo cáo tình hình mượn sách theo thể loại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Đưa ra yêu cầu.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Tìm, tính toán, trả về kết quả cần xác định.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108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Báo cáo tình hình sách trả trể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Đưa ra yêu cầu.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Tìm , tính toán, trả về kết quả.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108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Thay đổi quy định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Chỉnh sửa lại các thông tin trong quy định.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Ghi nhận sự thay đổi.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2"/>
      </w:pPr>
      <w:bookmarkStart w:id="48" w:name="_Toc263403134"/>
      <w:bookmarkStart w:id="49" w:name="_Toc518297081"/>
      <w:r>
        <w:t>YÊU CẦU TIẾN HÓA</w:t>
      </w:r>
      <w:bookmarkEnd w:id="48"/>
      <w:bookmarkEnd w:id="49"/>
    </w:p>
    <w:p w:rsidR="0046043D" w:rsidRDefault="0046043D" w:rsidP="0046043D">
      <w:pPr>
        <w:pStyle w:val="Heading3"/>
      </w:pPr>
      <w:bookmarkStart w:id="50" w:name="_Toc263403135"/>
      <w:bookmarkStart w:id="51" w:name="_Toc518297082"/>
      <w:r w:rsidRPr="0046043D">
        <w:t>Danh sách các yêu cầu tiến hóa</w:t>
      </w:r>
      <w:bookmarkEnd w:id="50"/>
      <w:bookmarkEnd w:id="51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2070"/>
        <w:gridCol w:w="3240"/>
        <w:gridCol w:w="2970"/>
      </w:tblGrid>
      <w:tr w:rsidR="004E7BE5" w:rsidRPr="004E7BE5" w:rsidTr="004E7BE5">
        <w:tc>
          <w:tcPr>
            <w:tcW w:w="72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207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324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Tham số cần thay đổi</w:t>
            </w:r>
          </w:p>
        </w:tc>
        <w:tc>
          <w:tcPr>
            <w:tcW w:w="297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Miền giá trị cần thay đổi</w:t>
            </w:r>
          </w:p>
        </w:tc>
      </w:tr>
      <w:tr w:rsidR="004E7BE5" w:rsidRPr="004E7BE5" w:rsidTr="004E7BE5">
        <w:tc>
          <w:tcPr>
            <w:tcW w:w="72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Thay đổi qui định về lập thẻ độc giả</w:t>
            </w:r>
          </w:p>
        </w:tc>
        <w:tc>
          <w:tcPr>
            <w:tcW w:w="32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Tuổi tối thiểu</w:t>
            </w:r>
          </w:p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Tuổi tối đa</w:t>
            </w:r>
          </w:p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Hạn sử dụng của thẻ</w:t>
            </w:r>
          </w:p>
        </w:tc>
        <w:tc>
          <w:tcPr>
            <w:tcW w:w="29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72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Thay đổi qui định về tiếp nhận sách mới </w:t>
            </w:r>
          </w:p>
        </w:tc>
        <w:tc>
          <w:tcPr>
            <w:tcW w:w="32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Số lượng và tên thể loại sách</w:t>
            </w:r>
          </w:p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Số tác giả tối đa</w:t>
            </w:r>
          </w:p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Thời hạn mượn sách kể từ ngày xuất bản</w:t>
            </w:r>
          </w:p>
        </w:tc>
        <w:tc>
          <w:tcPr>
            <w:tcW w:w="29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72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Thay đổi qui định cho mượn sách </w:t>
            </w:r>
          </w:p>
        </w:tc>
        <w:tc>
          <w:tcPr>
            <w:tcW w:w="32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Số sách tối đa có thể mượn </w:t>
            </w:r>
          </w:p>
        </w:tc>
        <w:tc>
          <w:tcPr>
            <w:tcW w:w="29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3"/>
      </w:pPr>
      <w:bookmarkStart w:id="52" w:name="_Toc263403136"/>
      <w:bookmarkStart w:id="53" w:name="_Toc518297083"/>
      <w:r>
        <w:lastRenderedPageBreak/>
        <w:t>Bảng trách nhiệm yêu cầu tiến hóa</w:t>
      </w:r>
      <w:bookmarkEnd w:id="52"/>
      <w:bookmarkEnd w:id="53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0"/>
        <w:gridCol w:w="2160"/>
        <w:gridCol w:w="1620"/>
        <w:gridCol w:w="1530"/>
        <w:gridCol w:w="2880"/>
      </w:tblGrid>
      <w:tr w:rsidR="004E7BE5" w:rsidRPr="004E7BE5" w:rsidTr="004E7BE5">
        <w:tc>
          <w:tcPr>
            <w:tcW w:w="81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216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Người dùng</w:t>
            </w:r>
          </w:p>
        </w:tc>
        <w:tc>
          <w:tcPr>
            <w:tcW w:w="153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Phần Mềm</w:t>
            </w:r>
          </w:p>
        </w:tc>
        <w:tc>
          <w:tcPr>
            <w:tcW w:w="288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Ghi chú</w:t>
            </w:r>
          </w:p>
        </w:tc>
      </w:tr>
      <w:tr w:rsidR="004E7BE5" w:rsidRPr="004E7BE5" w:rsidTr="004E7BE5">
        <w:tc>
          <w:tcPr>
            <w:tcW w:w="8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Thay đổi qui định về Lập thẻ độc giả</w:t>
            </w:r>
          </w:p>
        </w:tc>
        <w:tc>
          <w:tcPr>
            <w:tcW w:w="162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Cho biết giá trị mới của tuổi tối thiểu, tuổi tối đa, hạn sử dụng của thẻ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Phần mềm ghi nhận giá trị mới và thay đổi cách thức kiểm tra.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8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Thay đổi qui định về tiếp nhận sách mới </w:t>
            </w:r>
          </w:p>
        </w:tc>
        <w:tc>
          <w:tcPr>
            <w:tcW w:w="162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Cho biết giá trị mới của số lượng và tên thể loại sách, số tác giả tối đa, thời hạn mượn sách kể từ ngày xuất bản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Phần mềm ghi nhận giá trị mới và thay đổi cách thức kiểm tra.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Cho phép hủy và cập nhật lại về loại độc giả và sách.</w:t>
            </w:r>
          </w:p>
        </w:tc>
      </w:tr>
      <w:tr w:rsidR="004E7BE5" w:rsidRPr="004E7BE5" w:rsidTr="004E7BE5">
        <w:tc>
          <w:tcPr>
            <w:tcW w:w="8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Thay đổi qui định cho mượn sách </w:t>
            </w:r>
          </w:p>
        </w:tc>
        <w:tc>
          <w:tcPr>
            <w:tcW w:w="162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Cho biết giá trị mới của số sách tối đa được mượn.</w:t>
            </w:r>
          </w:p>
        </w:tc>
        <w:tc>
          <w:tcPr>
            <w:tcW w:w="15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Phần mềm ghi nhận giá trị mới và thay đổi cách thức kiểm tra.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2"/>
      </w:pPr>
      <w:bookmarkStart w:id="54" w:name="_Toc263403137"/>
      <w:bookmarkStart w:id="55" w:name="_Toc518297084"/>
      <w:r>
        <w:t>YÊU CẦU HIỆU QUẢ</w:t>
      </w:r>
      <w:bookmarkEnd w:id="54"/>
      <w:bookmarkEnd w:id="55"/>
    </w:p>
    <w:p w:rsidR="0046043D" w:rsidRDefault="0046043D" w:rsidP="0046043D">
      <w:pPr>
        <w:pStyle w:val="Heading3"/>
      </w:pPr>
      <w:bookmarkStart w:id="56" w:name="_Toc263403138"/>
      <w:bookmarkStart w:id="57" w:name="_Toc518297085"/>
      <w:r>
        <w:t>Danh sách các yêu cầu hiệu quả</w:t>
      </w:r>
      <w:bookmarkEnd w:id="56"/>
      <w:bookmarkEnd w:id="57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2070"/>
        <w:gridCol w:w="2160"/>
        <w:gridCol w:w="1800"/>
        <w:gridCol w:w="2070"/>
      </w:tblGrid>
      <w:tr w:rsidR="004E7BE5" w:rsidRPr="004E7BE5" w:rsidTr="004E7BE5">
        <w:tc>
          <w:tcPr>
            <w:tcW w:w="90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207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216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 xml:space="preserve">Tôc độ </w:t>
            </w:r>
            <w:r w:rsidRPr="004E7BE5">
              <w:rPr>
                <w:b/>
                <w:noProof/>
                <w:sz w:val="26"/>
                <w:szCs w:val="26"/>
              </w:rPr>
              <w:br/>
              <w:t>xử lý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Dung lượng lưu trữ</w:t>
            </w:r>
          </w:p>
        </w:tc>
        <w:tc>
          <w:tcPr>
            <w:tcW w:w="207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Ghi chú</w:t>
            </w: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Lập thẻ độc giả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1 thẻ / 1 phút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Tiếp nhận sách mới 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Ghi nhận ngay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lastRenderedPageBreak/>
              <w:t>3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Tra cứu sách 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Ngay tức thì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Cho mượn sách 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1 đợt  / 2 phút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 Nhận trả sách 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 phút.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Lập báo cáo 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Ngay tức thì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Thay đổi các quy định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Ghi nhận ngay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3"/>
      </w:pPr>
      <w:bookmarkStart w:id="58" w:name="_Toc263403139"/>
      <w:bookmarkStart w:id="59" w:name="_Toc518297086"/>
      <w:r>
        <w:t>Bảng trách nhiệm yêu cầu hiệu quả</w:t>
      </w:r>
      <w:bookmarkEnd w:id="58"/>
      <w:bookmarkEnd w:id="59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1710"/>
        <w:gridCol w:w="1710"/>
        <w:gridCol w:w="2250"/>
        <w:gridCol w:w="2430"/>
      </w:tblGrid>
      <w:tr w:rsidR="004E7BE5" w:rsidRPr="004E7BE5" w:rsidTr="004E7BE5">
        <w:tc>
          <w:tcPr>
            <w:tcW w:w="90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171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171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Người dùng</w:t>
            </w:r>
          </w:p>
        </w:tc>
        <w:tc>
          <w:tcPr>
            <w:tcW w:w="225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Phần Mềm</w:t>
            </w:r>
          </w:p>
        </w:tc>
        <w:tc>
          <w:tcPr>
            <w:tcW w:w="243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Ghi chú</w:t>
            </w: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Lập thẻ độc giả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Chuẩn bị trước thông tin độc giả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theo yêu cầu</w:t>
            </w:r>
          </w:p>
        </w:tc>
        <w:tc>
          <w:tcPr>
            <w:tcW w:w="24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Tiếp nhận sách mới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Chuẩn bị thông tin cần có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theo yêu cầu</w:t>
            </w:r>
          </w:p>
        </w:tc>
        <w:tc>
          <w:tcPr>
            <w:tcW w:w="24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Tra cứu sách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theo yêu cầu</w:t>
            </w:r>
          </w:p>
        </w:tc>
        <w:tc>
          <w:tcPr>
            <w:tcW w:w="24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Cho mượn sách 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Chuẩn bị trước các thông tin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theo yêu cầu</w:t>
            </w:r>
          </w:p>
        </w:tc>
        <w:tc>
          <w:tcPr>
            <w:tcW w:w="243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Nhận trả sách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Chuẩn bị trước các thông tin 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yêu cầu</w:t>
            </w:r>
          </w:p>
        </w:tc>
        <w:tc>
          <w:tcPr>
            <w:tcW w:w="243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Lập báo cáo</w:t>
            </w:r>
          </w:p>
        </w:tc>
        <w:tc>
          <w:tcPr>
            <w:tcW w:w="171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yêu cầu</w:t>
            </w:r>
          </w:p>
        </w:tc>
        <w:tc>
          <w:tcPr>
            <w:tcW w:w="243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2"/>
      </w:pPr>
      <w:bookmarkStart w:id="60" w:name="_Toc263403140"/>
      <w:bookmarkStart w:id="61" w:name="_Toc518297087"/>
      <w:r>
        <w:lastRenderedPageBreak/>
        <w:t>YÊU CẦU TIỆN DỤNG</w:t>
      </w:r>
      <w:bookmarkEnd w:id="60"/>
      <w:bookmarkEnd w:id="61"/>
    </w:p>
    <w:p w:rsidR="0046043D" w:rsidRDefault="0046043D" w:rsidP="0046043D">
      <w:pPr>
        <w:pStyle w:val="Heading3"/>
      </w:pPr>
      <w:bookmarkStart w:id="62" w:name="_Toc263403141"/>
      <w:bookmarkStart w:id="63" w:name="_Toc518297088"/>
      <w:r>
        <w:t>Danh sách các yêu cầu tiện dụng</w:t>
      </w:r>
      <w:bookmarkEnd w:id="62"/>
      <w:bookmarkEnd w:id="63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1710"/>
        <w:gridCol w:w="1610"/>
        <w:gridCol w:w="1973"/>
        <w:gridCol w:w="2807"/>
      </w:tblGrid>
      <w:tr w:rsidR="004E7BE5" w:rsidRPr="008B4A33" w:rsidTr="004E7BE5">
        <w:tc>
          <w:tcPr>
            <w:tcW w:w="900" w:type="dxa"/>
            <w:shd w:val="clear" w:color="auto" w:fill="C0C0C0"/>
            <w:vAlign w:val="center"/>
          </w:tcPr>
          <w:p w:rsidR="004E7BE5" w:rsidRPr="008B4A33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8B4A33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1710" w:type="dxa"/>
            <w:shd w:val="clear" w:color="auto" w:fill="C0C0C0"/>
            <w:vAlign w:val="center"/>
          </w:tcPr>
          <w:p w:rsidR="004E7BE5" w:rsidRPr="008B4A33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8B4A33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1610" w:type="dxa"/>
            <w:shd w:val="clear" w:color="auto" w:fill="C0C0C0"/>
            <w:vAlign w:val="center"/>
          </w:tcPr>
          <w:p w:rsidR="004E7BE5" w:rsidRPr="008B4A33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8B4A33">
              <w:rPr>
                <w:b/>
                <w:noProof/>
                <w:sz w:val="26"/>
                <w:szCs w:val="26"/>
              </w:rPr>
              <w:t xml:space="preserve">Mức độ </w:t>
            </w:r>
            <w:r w:rsidRPr="008B4A33">
              <w:rPr>
                <w:b/>
                <w:noProof/>
                <w:sz w:val="26"/>
                <w:szCs w:val="26"/>
              </w:rPr>
              <w:br/>
              <w:t>dễ học</w:t>
            </w:r>
          </w:p>
        </w:tc>
        <w:tc>
          <w:tcPr>
            <w:tcW w:w="1973" w:type="dxa"/>
            <w:shd w:val="clear" w:color="auto" w:fill="C0C0C0"/>
            <w:vAlign w:val="center"/>
          </w:tcPr>
          <w:p w:rsidR="004E7BE5" w:rsidRPr="008B4A33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8B4A33">
              <w:rPr>
                <w:b/>
                <w:noProof/>
                <w:sz w:val="26"/>
                <w:szCs w:val="26"/>
              </w:rPr>
              <w:t>Mức độ dễ sử dụng</w:t>
            </w:r>
          </w:p>
        </w:tc>
        <w:tc>
          <w:tcPr>
            <w:tcW w:w="2807" w:type="dxa"/>
            <w:shd w:val="clear" w:color="auto" w:fill="C0C0C0"/>
            <w:vAlign w:val="center"/>
          </w:tcPr>
          <w:p w:rsidR="004E7BE5" w:rsidRPr="008B4A33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8B4A33">
              <w:rPr>
                <w:b/>
                <w:noProof/>
                <w:sz w:val="26"/>
                <w:szCs w:val="26"/>
              </w:rPr>
              <w:t>Ghi chú</w:t>
            </w:r>
          </w:p>
        </w:tc>
      </w:tr>
      <w:tr w:rsidR="004E7BE5" w:rsidRPr="008B4A33" w:rsidTr="004E7BE5">
        <w:tc>
          <w:tcPr>
            <w:tcW w:w="90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171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rPr>
                <w:noProof/>
                <w:sz w:val="26"/>
                <w:szCs w:val="26"/>
              </w:rPr>
            </w:pPr>
            <w:r w:rsidRPr="00A35390">
              <w:rPr>
                <w:noProof/>
                <w:sz w:val="26"/>
                <w:szCs w:val="26"/>
              </w:rPr>
              <w:t xml:space="preserve">Lập </w:t>
            </w:r>
            <w:r>
              <w:rPr>
                <w:noProof/>
                <w:sz w:val="26"/>
                <w:szCs w:val="26"/>
              </w:rPr>
              <w:t>thẻ độc giả</w:t>
            </w:r>
          </w:p>
        </w:tc>
        <w:tc>
          <w:tcPr>
            <w:tcW w:w="161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5 phút hướng dẫn</w:t>
            </w:r>
          </w:p>
        </w:tc>
        <w:tc>
          <w:tcPr>
            <w:tcW w:w="1973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Tỷ lệ phạm lỗi trung bình là 1%</w:t>
            </w:r>
          </w:p>
        </w:tc>
        <w:tc>
          <w:tcPr>
            <w:tcW w:w="2807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8B4A33" w:rsidTr="004E7BE5">
        <w:tc>
          <w:tcPr>
            <w:tcW w:w="90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171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Tiếp nhận sách mới</w:t>
            </w:r>
          </w:p>
        </w:tc>
        <w:tc>
          <w:tcPr>
            <w:tcW w:w="161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5 phút hướng dẫn</w:t>
            </w:r>
          </w:p>
        </w:tc>
        <w:tc>
          <w:tcPr>
            <w:tcW w:w="1973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Nhanh</w:t>
            </w:r>
          </w:p>
        </w:tc>
        <w:tc>
          <w:tcPr>
            <w:tcW w:w="2807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8B4A33" w:rsidTr="004E7BE5">
        <w:tc>
          <w:tcPr>
            <w:tcW w:w="90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71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Tra cứu sách</w:t>
            </w:r>
          </w:p>
        </w:tc>
        <w:tc>
          <w:tcPr>
            <w:tcW w:w="161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Không cần hướng dẫn</w:t>
            </w:r>
          </w:p>
        </w:tc>
        <w:tc>
          <w:tcPr>
            <w:tcW w:w="1973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Không biết nhiều về phòng cần tra cứu</w:t>
            </w:r>
          </w:p>
        </w:tc>
        <w:tc>
          <w:tcPr>
            <w:tcW w:w="2807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Có đầy đủ thông tin</w:t>
            </w:r>
          </w:p>
        </w:tc>
      </w:tr>
      <w:tr w:rsidR="004E7BE5" w:rsidRPr="008B4A33" w:rsidTr="004E7BE5">
        <w:tc>
          <w:tcPr>
            <w:tcW w:w="90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171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Cho mượn sách</w:t>
            </w:r>
          </w:p>
        </w:tc>
        <w:tc>
          <w:tcPr>
            <w:tcW w:w="1610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5 phút hướng dẫn</w:t>
            </w:r>
          </w:p>
        </w:tc>
        <w:tc>
          <w:tcPr>
            <w:tcW w:w="1973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Nhanh</w:t>
            </w:r>
          </w:p>
        </w:tc>
        <w:tc>
          <w:tcPr>
            <w:tcW w:w="2807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8B4A33" w:rsidTr="004E7BE5">
        <w:tc>
          <w:tcPr>
            <w:tcW w:w="90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171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Nhận trả sách</w:t>
            </w:r>
          </w:p>
        </w:tc>
        <w:tc>
          <w:tcPr>
            <w:tcW w:w="161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5 phút hướng dẫn</w:t>
            </w:r>
          </w:p>
        </w:tc>
        <w:tc>
          <w:tcPr>
            <w:tcW w:w="1973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Tỷ lệ phạm lỗi trung bình là 1%</w:t>
            </w:r>
          </w:p>
        </w:tc>
        <w:tc>
          <w:tcPr>
            <w:tcW w:w="2807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8B4A33" w:rsidTr="004E7BE5">
        <w:tc>
          <w:tcPr>
            <w:tcW w:w="90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171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Lập báo cáo</w:t>
            </w:r>
          </w:p>
        </w:tc>
        <w:tc>
          <w:tcPr>
            <w:tcW w:w="161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973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 xml:space="preserve">Không sai sót </w:t>
            </w:r>
          </w:p>
        </w:tc>
        <w:tc>
          <w:tcPr>
            <w:tcW w:w="2807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8B4A33" w:rsidTr="004E7BE5">
        <w:tc>
          <w:tcPr>
            <w:tcW w:w="90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171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Thay đổi các quy định</w:t>
            </w:r>
          </w:p>
        </w:tc>
        <w:tc>
          <w:tcPr>
            <w:tcW w:w="1610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10 phút hướng dẫn</w:t>
            </w:r>
          </w:p>
        </w:tc>
        <w:tc>
          <w:tcPr>
            <w:tcW w:w="1973" w:type="dxa"/>
            <w:vAlign w:val="center"/>
          </w:tcPr>
          <w:p w:rsidR="004E7BE5" w:rsidRPr="008B4A33" w:rsidRDefault="004E7BE5" w:rsidP="004E7BE5">
            <w:pPr>
              <w:spacing w:before="60" w:after="60" w:line="240" w:lineRule="auto"/>
              <w:jc w:val="center"/>
              <w:rPr>
                <w:noProof/>
                <w:sz w:val="26"/>
                <w:szCs w:val="26"/>
              </w:rPr>
            </w:pPr>
            <w:r w:rsidRPr="008B4A33">
              <w:rPr>
                <w:noProof/>
                <w:sz w:val="26"/>
                <w:szCs w:val="26"/>
              </w:rPr>
              <w:t>Tỷ lệ phạm lỗi trung bình là 0,5%</w:t>
            </w:r>
          </w:p>
        </w:tc>
        <w:tc>
          <w:tcPr>
            <w:tcW w:w="2807" w:type="dxa"/>
            <w:vAlign w:val="center"/>
          </w:tcPr>
          <w:p w:rsidR="004E7BE5" w:rsidRPr="008B4A33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3"/>
      </w:pPr>
      <w:bookmarkStart w:id="64" w:name="_Toc263403142"/>
      <w:bookmarkStart w:id="65" w:name="_Toc518297089"/>
      <w:r>
        <w:t>Bảng trách nhiệm yêu cầu tiện dụng</w:t>
      </w:r>
      <w:bookmarkEnd w:id="64"/>
      <w:bookmarkEnd w:id="65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1710"/>
        <w:gridCol w:w="1620"/>
        <w:gridCol w:w="1890"/>
        <w:gridCol w:w="2880"/>
      </w:tblGrid>
      <w:tr w:rsidR="004E7BE5" w:rsidRPr="00C70672" w:rsidTr="004E7BE5">
        <w:tc>
          <w:tcPr>
            <w:tcW w:w="90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STT</w:t>
            </w:r>
          </w:p>
        </w:tc>
        <w:tc>
          <w:tcPr>
            <w:tcW w:w="171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Nghiệp vụ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Người dùng</w:t>
            </w:r>
          </w:p>
        </w:tc>
        <w:tc>
          <w:tcPr>
            <w:tcW w:w="189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Phần Mềm</w:t>
            </w:r>
          </w:p>
        </w:tc>
        <w:tc>
          <w:tcPr>
            <w:tcW w:w="288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Ghi chú</w:t>
            </w: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1</w:t>
            </w:r>
          </w:p>
        </w:tc>
        <w:tc>
          <w:tcPr>
            <w:tcW w:w="171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A35390">
              <w:rPr>
                <w:sz w:val="26"/>
                <w:szCs w:val="26"/>
              </w:rPr>
              <w:t xml:space="preserve">Lập </w:t>
            </w:r>
            <w:r>
              <w:rPr>
                <w:sz w:val="26"/>
                <w:szCs w:val="26"/>
              </w:rPr>
              <w:t>thẻ độc giả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Đọc tài liệu hướng dẫn sử dụng</w:t>
            </w:r>
          </w:p>
        </w:tc>
        <w:tc>
          <w:tcPr>
            <w:tcW w:w="189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288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2</w:t>
            </w:r>
          </w:p>
        </w:tc>
        <w:tc>
          <w:tcPr>
            <w:tcW w:w="171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Tiếp nhận sách mới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Đọc tài liệu hướng dẫn sử dụng</w:t>
            </w:r>
          </w:p>
        </w:tc>
        <w:tc>
          <w:tcPr>
            <w:tcW w:w="189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288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71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 cứu sách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9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288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4</w:t>
            </w:r>
          </w:p>
        </w:tc>
        <w:tc>
          <w:tcPr>
            <w:tcW w:w="171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Cho mượn sách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Đọc tài liệu hướng dẫn sử dụng</w:t>
            </w:r>
          </w:p>
        </w:tc>
        <w:tc>
          <w:tcPr>
            <w:tcW w:w="189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288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5</w:t>
            </w:r>
          </w:p>
        </w:tc>
        <w:tc>
          <w:tcPr>
            <w:tcW w:w="1710" w:type="dxa"/>
            <w:vAlign w:val="center"/>
          </w:tcPr>
          <w:p w:rsidR="004E7BE5" w:rsidRPr="00C70672" w:rsidRDefault="004E7BE5" w:rsidP="004E7BE5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Nhận trả sách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Đọc phần hướng dẫn</w:t>
            </w:r>
          </w:p>
        </w:tc>
        <w:tc>
          <w:tcPr>
            <w:tcW w:w="189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Thực hiện đúng yêu cầu</w:t>
            </w:r>
          </w:p>
        </w:tc>
        <w:tc>
          <w:tcPr>
            <w:tcW w:w="288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6</w:t>
            </w:r>
          </w:p>
        </w:tc>
        <w:tc>
          <w:tcPr>
            <w:tcW w:w="1710" w:type="dxa"/>
            <w:vAlign w:val="center"/>
          </w:tcPr>
          <w:p w:rsidR="004E7BE5" w:rsidRPr="00C70672" w:rsidRDefault="004E7BE5" w:rsidP="004E7BE5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Lập báo cáo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Đọc phần hướng dẫn</w:t>
            </w:r>
          </w:p>
        </w:tc>
        <w:tc>
          <w:tcPr>
            <w:tcW w:w="189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Thực hiện đúng yêu cầu</w:t>
            </w:r>
          </w:p>
        </w:tc>
        <w:tc>
          <w:tcPr>
            <w:tcW w:w="288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7</w:t>
            </w:r>
          </w:p>
        </w:tc>
        <w:tc>
          <w:tcPr>
            <w:tcW w:w="1710" w:type="dxa"/>
            <w:vAlign w:val="center"/>
          </w:tcPr>
          <w:p w:rsidR="004E7BE5" w:rsidRPr="00C70672" w:rsidRDefault="004E7BE5" w:rsidP="004E7BE5">
            <w:pPr>
              <w:pStyle w:val="Left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Thay đổi các quy định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89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Thực hiện đúng yêu cầu</w:t>
            </w:r>
          </w:p>
        </w:tc>
        <w:tc>
          <w:tcPr>
            <w:tcW w:w="2880" w:type="dxa"/>
            <w:vAlign w:val="center"/>
          </w:tcPr>
          <w:p w:rsidR="004E7BE5" w:rsidRPr="00C70672" w:rsidRDefault="004E7BE5" w:rsidP="004E7BE5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2"/>
      </w:pPr>
      <w:bookmarkStart w:id="66" w:name="_Toc263403143"/>
      <w:bookmarkStart w:id="67" w:name="_Toc518297090"/>
      <w:r>
        <w:t>YÊU CẦU TƯƠNG THÍCH</w:t>
      </w:r>
      <w:bookmarkEnd w:id="66"/>
      <w:bookmarkEnd w:id="67"/>
      <w:r>
        <w:t xml:space="preserve"> </w:t>
      </w:r>
    </w:p>
    <w:p w:rsidR="0046043D" w:rsidRDefault="0046043D" w:rsidP="0046043D">
      <w:pPr>
        <w:pStyle w:val="Heading3"/>
      </w:pPr>
      <w:bookmarkStart w:id="68" w:name="_Toc263403144"/>
      <w:bookmarkStart w:id="69" w:name="_Toc518297091"/>
      <w:r>
        <w:t>Danh sách các yêu cầu tương thích</w:t>
      </w:r>
      <w:bookmarkEnd w:id="68"/>
      <w:bookmarkEnd w:id="69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2250"/>
        <w:gridCol w:w="2970"/>
        <w:gridCol w:w="2880"/>
      </w:tblGrid>
      <w:tr w:rsidR="004E7BE5" w:rsidRPr="004E7BE5" w:rsidTr="004E7BE5">
        <w:tc>
          <w:tcPr>
            <w:tcW w:w="90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297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Đối tượng liên quan</w:t>
            </w:r>
          </w:p>
        </w:tc>
        <w:tc>
          <w:tcPr>
            <w:tcW w:w="288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Ghi chú</w:t>
            </w: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Nhận danh sách độc giả </w:t>
            </w:r>
          </w:p>
        </w:tc>
        <w:tc>
          <w:tcPr>
            <w:tcW w:w="29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Từ tập tin Excel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Độc lập phiên bản</w:t>
            </w: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Nhận danh sách sách </w:t>
            </w:r>
          </w:p>
        </w:tc>
        <w:tc>
          <w:tcPr>
            <w:tcW w:w="29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Từ tập tin Excel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Độc lập phiên bản</w:t>
            </w: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Xuất phiếu mượn sách </w:t>
            </w:r>
          </w:p>
        </w:tc>
        <w:tc>
          <w:tcPr>
            <w:tcW w:w="297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Đến phần mềm WinFax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Độc lập phiên bản</w:t>
            </w: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Xuất phiếu trả sách </w:t>
            </w:r>
          </w:p>
        </w:tc>
        <w:tc>
          <w:tcPr>
            <w:tcW w:w="297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Đến phần mềm WinFax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Độc lập phiên bảng</w:t>
            </w: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225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Lập báo cáo  </w:t>
            </w:r>
          </w:p>
        </w:tc>
        <w:tc>
          <w:tcPr>
            <w:tcW w:w="297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Từ tập tin Excel  đến phần mềm WinFax</w:t>
            </w:r>
          </w:p>
        </w:tc>
        <w:tc>
          <w:tcPr>
            <w:tcW w:w="288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Độc lập phiên bảng</w:t>
            </w:r>
          </w:p>
        </w:tc>
      </w:tr>
    </w:tbl>
    <w:p w:rsidR="004E7BE5" w:rsidRPr="004E7BE5" w:rsidRDefault="004E7BE5" w:rsidP="004E7BE5"/>
    <w:p w:rsidR="0046043D" w:rsidRDefault="0046043D" w:rsidP="0046043D">
      <w:pPr>
        <w:pStyle w:val="Heading3"/>
      </w:pPr>
      <w:bookmarkStart w:id="70" w:name="_Toc263403145"/>
      <w:bookmarkStart w:id="71" w:name="_Toc518297092"/>
      <w:r>
        <w:t>Bảng trách nhiệm yêu cầu tương thích</w:t>
      </w:r>
      <w:bookmarkEnd w:id="70"/>
      <w:bookmarkEnd w:id="71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1890"/>
        <w:gridCol w:w="2160"/>
        <w:gridCol w:w="1890"/>
        <w:gridCol w:w="2160"/>
      </w:tblGrid>
      <w:tr w:rsidR="004E7BE5" w:rsidRPr="004E7BE5" w:rsidTr="004E7BE5">
        <w:tc>
          <w:tcPr>
            <w:tcW w:w="90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189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216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Người dùng</w:t>
            </w:r>
          </w:p>
        </w:tc>
        <w:tc>
          <w:tcPr>
            <w:tcW w:w="189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Phần Mềm</w:t>
            </w:r>
          </w:p>
        </w:tc>
        <w:tc>
          <w:tcPr>
            <w:tcW w:w="216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Ghi chú</w:t>
            </w: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Nhận danh sách độc giả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Chuẩn bị tập tin Excel với cấu trúc theo biều mẫu và </w:t>
            </w:r>
            <w:r w:rsidRPr="004E7BE5">
              <w:rPr>
                <w:noProof/>
                <w:sz w:val="26"/>
                <w:szCs w:val="26"/>
              </w:rPr>
              <w:lastRenderedPageBreak/>
              <w:t>cho biết tên tập tin muốn dùng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lastRenderedPageBreak/>
              <w:t>Thực hiện đúng theo yêu cầu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lastRenderedPageBreak/>
              <w:t>2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Nhận danh sách sách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Cài đặt phần mềm WinFax và cho biết lớp cần xuất danh sách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theo yêu cầu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Xuất phiếu mượn sách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Cài đặt phần mềm WinFax và cho biết lớp cần xuất danh sách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theo yêu cầu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Xuất phiếu trả sách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Cài đặt phần mềm WinFax và cho biết lớp cần xuất danh sách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theo yêu cầu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0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Lập báo cáo  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Lập báo cáo trong tập tin excel và cho biết tập tin cần xuất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Thực hiện đúng theo yêu cầu</w:t>
            </w:r>
          </w:p>
        </w:tc>
        <w:tc>
          <w:tcPr>
            <w:tcW w:w="2160" w:type="dxa"/>
            <w:vAlign w:val="center"/>
          </w:tcPr>
          <w:p w:rsidR="004E7BE5" w:rsidRPr="004E7BE5" w:rsidRDefault="004E7BE5" w:rsidP="004E7BE5">
            <w:pPr>
              <w:spacing w:before="60" w:after="60" w:line="240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2"/>
      </w:pPr>
      <w:bookmarkStart w:id="72" w:name="_Toc263403146"/>
      <w:bookmarkStart w:id="73" w:name="_Toc518297093"/>
      <w:r>
        <w:t>YÊU CẦU  BẢO MẬT</w:t>
      </w:r>
      <w:bookmarkEnd w:id="72"/>
      <w:bookmarkEnd w:id="73"/>
    </w:p>
    <w:p w:rsidR="0046043D" w:rsidRDefault="0046043D" w:rsidP="0046043D">
      <w:pPr>
        <w:pStyle w:val="Heading3"/>
      </w:pPr>
      <w:bookmarkStart w:id="74" w:name="_Toc263403147"/>
      <w:bookmarkStart w:id="75" w:name="_Toc518297094"/>
      <w:r>
        <w:t>Danh sách các yêu cầu bảo mật</w:t>
      </w:r>
      <w:bookmarkEnd w:id="74"/>
      <w:bookmarkEnd w:id="75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23"/>
        <w:gridCol w:w="1687"/>
        <w:gridCol w:w="1800"/>
        <w:gridCol w:w="1260"/>
        <w:gridCol w:w="1440"/>
        <w:gridCol w:w="1890"/>
      </w:tblGrid>
      <w:tr w:rsidR="004E7BE5" w:rsidRPr="004E7BE5" w:rsidTr="004E7BE5">
        <w:tc>
          <w:tcPr>
            <w:tcW w:w="923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1687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Nghiệp vụ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Quản trị hệ thống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Quản lý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Tiếp tân</w:t>
            </w:r>
          </w:p>
        </w:tc>
        <w:tc>
          <w:tcPr>
            <w:tcW w:w="1890" w:type="dxa"/>
            <w:shd w:val="clear" w:color="auto" w:fill="C0C0C0"/>
            <w:vAlign w:val="center"/>
          </w:tcPr>
          <w:p w:rsidR="004E7BE5" w:rsidRPr="004E7BE5" w:rsidRDefault="004E7BE5" w:rsidP="004E7BE5">
            <w:pPr>
              <w:shd w:val="clear" w:color="auto" w:fill="000000"/>
              <w:spacing w:before="60" w:after="60" w:line="276" w:lineRule="auto"/>
              <w:ind w:firstLine="0"/>
              <w:jc w:val="center"/>
              <w:rPr>
                <w:b/>
                <w:noProof/>
                <w:sz w:val="26"/>
                <w:szCs w:val="26"/>
              </w:rPr>
            </w:pPr>
            <w:r w:rsidRPr="004E7BE5">
              <w:rPr>
                <w:b/>
                <w:noProof/>
                <w:sz w:val="26"/>
                <w:szCs w:val="26"/>
              </w:rPr>
              <w:t>Người dùng khác</w:t>
            </w:r>
          </w:p>
        </w:tc>
      </w:tr>
      <w:tr w:rsidR="004E7BE5" w:rsidRPr="004E7BE5" w:rsidTr="004E7BE5">
        <w:tc>
          <w:tcPr>
            <w:tcW w:w="923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1687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Phân quyền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2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23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1687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Lập thẻ độc giả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2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4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23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687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Lập phiếu mượn sách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2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23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1687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Tra cứu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2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4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</w:tr>
      <w:tr w:rsidR="004E7BE5" w:rsidRPr="004E7BE5" w:rsidTr="004E7BE5">
        <w:tc>
          <w:tcPr>
            <w:tcW w:w="923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1687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Cho mượn sách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2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23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1687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Nhận trả sách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2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23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lastRenderedPageBreak/>
              <w:t>7</w:t>
            </w:r>
          </w:p>
        </w:tc>
        <w:tc>
          <w:tcPr>
            <w:tcW w:w="1687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 xml:space="preserve">Lập báo cáo 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2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4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4E7BE5" w:rsidTr="004E7BE5">
        <w:tc>
          <w:tcPr>
            <w:tcW w:w="923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1687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left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Thay đổi các quy định</w:t>
            </w:r>
          </w:p>
        </w:tc>
        <w:tc>
          <w:tcPr>
            <w:tcW w:w="180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26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  <w:r w:rsidRPr="004E7BE5">
              <w:rPr>
                <w:noProof/>
                <w:sz w:val="26"/>
                <w:szCs w:val="26"/>
              </w:rPr>
              <w:t>X</w:t>
            </w:r>
          </w:p>
        </w:tc>
        <w:tc>
          <w:tcPr>
            <w:tcW w:w="144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1890" w:type="dxa"/>
            <w:vAlign w:val="center"/>
          </w:tcPr>
          <w:p w:rsidR="004E7BE5" w:rsidRPr="004E7BE5" w:rsidRDefault="004E7BE5" w:rsidP="004E7BE5">
            <w:pPr>
              <w:spacing w:before="60" w:after="60" w:line="276" w:lineRule="auto"/>
              <w:ind w:firstLine="0"/>
              <w:jc w:val="center"/>
              <w:rPr>
                <w:noProof/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3"/>
      </w:pPr>
      <w:bookmarkStart w:id="76" w:name="_Toc263403148"/>
      <w:bookmarkStart w:id="77" w:name="_Toc518297095"/>
      <w:r>
        <w:t>Bảng trách nhiệm yêu cầu bảo mật</w:t>
      </w:r>
      <w:bookmarkEnd w:id="76"/>
      <w:bookmarkEnd w:id="77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620"/>
        <w:gridCol w:w="2081"/>
        <w:gridCol w:w="2329"/>
        <w:gridCol w:w="2261"/>
      </w:tblGrid>
      <w:tr w:rsidR="004E7BE5" w:rsidRPr="00E901D7" w:rsidTr="004E7BE5">
        <w:tc>
          <w:tcPr>
            <w:tcW w:w="709" w:type="dxa"/>
            <w:shd w:val="clear" w:color="auto" w:fill="C0C0C0"/>
            <w:vAlign w:val="center"/>
          </w:tcPr>
          <w:p w:rsidR="004E7BE5" w:rsidRPr="00E901D7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E901D7">
              <w:rPr>
                <w:b/>
                <w:noProof/>
                <w:sz w:val="26"/>
                <w:szCs w:val="26"/>
              </w:rPr>
              <w:t>STT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4E7BE5" w:rsidRPr="00E901D7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E901D7">
              <w:rPr>
                <w:b/>
                <w:noProof/>
                <w:sz w:val="26"/>
                <w:szCs w:val="26"/>
              </w:rPr>
              <w:t>Người dùng</w:t>
            </w:r>
          </w:p>
        </w:tc>
        <w:tc>
          <w:tcPr>
            <w:tcW w:w="2081" w:type="dxa"/>
            <w:shd w:val="clear" w:color="auto" w:fill="C0C0C0"/>
            <w:vAlign w:val="center"/>
          </w:tcPr>
          <w:p w:rsidR="004E7BE5" w:rsidRPr="00E901D7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E901D7">
              <w:rPr>
                <w:b/>
                <w:noProof/>
                <w:sz w:val="26"/>
                <w:szCs w:val="26"/>
              </w:rPr>
              <w:t>Trách nhiệm người dùng</w:t>
            </w:r>
          </w:p>
        </w:tc>
        <w:tc>
          <w:tcPr>
            <w:tcW w:w="2329" w:type="dxa"/>
            <w:shd w:val="clear" w:color="auto" w:fill="C0C0C0"/>
            <w:vAlign w:val="center"/>
          </w:tcPr>
          <w:p w:rsidR="004E7BE5" w:rsidRPr="00E901D7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E901D7">
              <w:rPr>
                <w:b/>
                <w:noProof/>
                <w:sz w:val="26"/>
                <w:szCs w:val="26"/>
              </w:rPr>
              <w:t>Phần Mềm</w:t>
            </w:r>
          </w:p>
        </w:tc>
        <w:tc>
          <w:tcPr>
            <w:tcW w:w="2261" w:type="dxa"/>
            <w:shd w:val="clear" w:color="auto" w:fill="C0C0C0"/>
            <w:vAlign w:val="center"/>
          </w:tcPr>
          <w:p w:rsidR="004E7BE5" w:rsidRPr="00E901D7" w:rsidRDefault="004E7BE5" w:rsidP="004E7BE5">
            <w:pPr>
              <w:shd w:val="clear" w:color="auto" w:fill="000000"/>
              <w:spacing w:before="60" w:after="60" w:line="276" w:lineRule="auto"/>
              <w:jc w:val="center"/>
              <w:rPr>
                <w:b/>
                <w:noProof/>
                <w:sz w:val="26"/>
                <w:szCs w:val="26"/>
              </w:rPr>
            </w:pPr>
            <w:r w:rsidRPr="00E901D7">
              <w:rPr>
                <w:b/>
                <w:noProof/>
                <w:sz w:val="26"/>
                <w:szCs w:val="26"/>
              </w:rPr>
              <w:t>Ghi chú</w:t>
            </w:r>
          </w:p>
        </w:tc>
      </w:tr>
      <w:tr w:rsidR="004E7BE5" w:rsidRPr="00E901D7" w:rsidTr="004E7BE5">
        <w:tc>
          <w:tcPr>
            <w:tcW w:w="709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ind w:firstLine="0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Quản trị hệ thống</w:t>
            </w:r>
          </w:p>
        </w:tc>
        <w:tc>
          <w:tcPr>
            <w:tcW w:w="2081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Xác định người dùng và phân quyền. Thay đổi các quy định</w:t>
            </w:r>
          </w:p>
        </w:tc>
        <w:tc>
          <w:tcPr>
            <w:tcW w:w="2329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Ghi nhận và thực hiện đúng yêu cầu</w:t>
            </w:r>
          </w:p>
        </w:tc>
        <w:tc>
          <w:tcPr>
            <w:tcW w:w="2261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Có thể hủy thay đổi quyền hạn</w:t>
            </w:r>
          </w:p>
        </w:tc>
      </w:tr>
      <w:tr w:rsidR="004E7BE5" w:rsidRPr="00E901D7" w:rsidTr="004E7BE5">
        <w:tc>
          <w:tcPr>
            <w:tcW w:w="709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ind w:firstLine="0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Quản lý</w:t>
            </w:r>
          </w:p>
        </w:tc>
        <w:tc>
          <w:tcPr>
            <w:tcW w:w="2081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2329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Ghi nhận và thực hiện đúng yêu cầu</w:t>
            </w:r>
          </w:p>
        </w:tc>
        <w:tc>
          <w:tcPr>
            <w:tcW w:w="2261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Có thể thay đổi mật khẩu</w:t>
            </w:r>
          </w:p>
        </w:tc>
      </w:tr>
      <w:tr w:rsidR="004E7BE5" w:rsidRPr="00E901D7" w:rsidTr="004E7BE5">
        <w:tc>
          <w:tcPr>
            <w:tcW w:w="709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620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ind w:firstLine="0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Tiếp tân</w:t>
            </w:r>
          </w:p>
        </w:tc>
        <w:tc>
          <w:tcPr>
            <w:tcW w:w="2081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Không để lộ tên và mật khẩu của mình</w:t>
            </w:r>
          </w:p>
        </w:tc>
        <w:tc>
          <w:tcPr>
            <w:tcW w:w="2329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Ghi nhận và thực hiện đúng yêu cầu</w:t>
            </w:r>
          </w:p>
        </w:tc>
        <w:tc>
          <w:tcPr>
            <w:tcW w:w="2261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</w:tr>
      <w:tr w:rsidR="004E7BE5" w:rsidRPr="00E901D7" w:rsidTr="004E7BE5">
        <w:tc>
          <w:tcPr>
            <w:tcW w:w="709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1620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ind w:firstLine="0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Khác</w:t>
            </w:r>
          </w:p>
        </w:tc>
        <w:tc>
          <w:tcPr>
            <w:tcW w:w="2081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329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</w:p>
        </w:tc>
        <w:tc>
          <w:tcPr>
            <w:tcW w:w="2261" w:type="dxa"/>
            <w:vAlign w:val="center"/>
          </w:tcPr>
          <w:p w:rsidR="004E7BE5" w:rsidRPr="00E901D7" w:rsidRDefault="004E7BE5" w:rsidP="004E7BE5">
            <w:pPr>
              <w:spacing w:before="60" w:after="60" w:line="276" w:lineRule="auto"/>
              <w:jc w:val="center"/>
              <w:rPr>
                <w:noProof/>
                <w:sz w:val="26"/>
                <w:szCs w:val="26"/>
              </w:rPr>
            </w:pPr>
            <w:r w:rsidRPr="00E901D7">
              <w:rPr>
                <w:noProof/>
                <w:sz w:val="26"/>
                <w:szCs w:val="26"/>
              </w:rPr>
              <w:t>Tên chung</w:t>
            </w:r>
          </w:p>
        </w:tc>
      </w:tr>
    </w:tbl>
    <w:p w:rsidR="004E7BE5" w:rsidRPr="004E7BE5" w:rsidRDefault="004E7BE5" w:rsidP="004E7BE5"/>
    <w:p w:rsidR="0046043D" w:rsidRPr="0046043D" w:rsidRDefault="0046043D" w:rsidP="0046043D">
      <w:pPr>
        <w:pStyle w:val="Heading2"/>
      </w:pPr>
      <w:bookmarkStart w:id="78" w:name="_Toc263403149"/>
      <w:bookmarkStart w:id="79" w:name="_Toc518297096"/>
      <w:r>
        <w:t>YÊU CẦU AN TOÀN</w:t>
      </w:r>
      <w:bookmarkEnd w:id="78"/>
      <w:bookmarkEnd w:id="79"/>
      <w:r>
        <w:t xml:space="preserve"> </w:t>
      </w:r>
    </w:p>
    <w:p w:rsidR="0046043D" w:rsidRDefault="0046043D" w:rsidP="0046043D">
      <w:pPr>
        <w:pStyle w:val="Heading3"/>
      </w:pPr>
      <w:bookmarkStart w:id="80" w:name="_Toc263403150"/>
      <w:bookmarkStart w:id="81" w:name="_Toc518297097"/>
      <w:r>
        <w:t>Danh sách các yêu cầu an toàn</w:t>
      </w:r>
      <w:bookmarkEnd w:id="80"/>
      <w:bookmarkEnd w:id="81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40"/>
        <w:gridCol w:w="2290"/>
        <w:gridCol w:w="2970"/>
        <w:gridCol w:w="2700"/>
      </w:tblGrid>
      <w:tr w:rsidR="004E7BE5" w:rsidRPr="00C70672" w:rsidTr="004E7BE5">
        <w:tc>
          <w:tcPr>
            <w:tcW w:w="104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STT</w:t>
            </w:r>
          </w:p>
        </w:tc>
        <w:tc>
          <w:tcPr>
            <w:tcW w:w="229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Nghiệp vụ</w:t>
            </w:r>
          </w:p>
        </w:tc>
        <w:tc>
          <w:tcPr>
            <w:tcW w:w="297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Đối tượng</w:t>
            </w:r>
          </w:p>
        </w:tc>
        <w:tc>
          <w:tcPr>
            <w:tcW w:w="270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Ghi chú</w:t>
            </w:r>
          </w:p>
        </w:tc>
      </w:tr>
      <w:tr w:rsidR="004E7BE5" w:rsidRPr="00C70672" w:rsidTr="004E7BE5">
        <w:tc>
          <w:tcPr>
            <w:tcW w:w="104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1</w:t>
            </w:r>
          </w:p>
        </w:tc>
        <w:tc>
          <w:tcPr>
            <w:tcW w:w="229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Phục hồi</w:t>
            </w:r>
          </w:p>
        </w:tc>
        <w:tc>
          <w:tcPr>
            <w:tcW w:w="297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Danh mục đã bị xóa</w:t>
            </w:r>
          </w:p>
        </w:tc>
        <w:tc>
          <w:tcPr>
            <w:tcW w:w="27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104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2</w:t>
            </w:r>
          </w:p>
        </w:tc>
        <w:tc>
          <w:tcPr>
            <w:tcW w:w="229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Hủy thật sự</w:t>
            </w:r>
          </w:p>
        </w:tc>
        <w:tc>
          <w:tcPr>
            <w:tcW w:w="297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Danh mục bị xóa tạm thời</w:t>
            </w:r>
          </w:p>
        </w:tc>
        <w:tc>
          <w:tcPr>
            <w:tcW w:w="27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104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3</w:t>
            </w:r>
          </w:p>
        </w:tc>
        <w:tc>
          <w:tcPr>
            <w:tcW w:w="229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Không cho phép xóa</w:t>
            </w:r>
          </w:p>
        </w:tc>
        <w:tc>
          <w:tcPr>
            <w:tcW w:w="297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7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3"/>
      </w:pPr>
      <w:bookmarkStart w:id="82" w:name="_Toc263403151"/>
      <w:bookmarkStart w:id="83" w:name="_Toc518297098"/>
      <w:r>
        <w:lastRenderedPageBreak/>
        <w:t>Bảng trách nhiệm yêu cầu an toàn</w:t>
      </w:r>
      <w:bookmarkEnd w:id="82"/>
      <w:bookmarkEnd w:id="83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93"/>
        <w:gridCol w:w="1582"/>
        <w:gridCol w:w="1939"/>
        <w:gridCol w:w="1976"/>
        <w:gridCol w:w="2610"/>
      </w:tblGrid>
      <w:tr w:rsidR="004E7BE5" w:rsidRPr="00C70672" w:rsidTr="004E7BE5">
        <w:tc>
          <w:tcPr>
            <w:tcW w:w="893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STT</w:t>
            </w:r>
          </w:p>
        </w:tc>
        <w:tc>
          <w:tcPr>
            <w:tcW w:w="1582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Nghiệp vụ</w:t>
            </w:r>
          </w:p>
        </w:tc>
        <w:tc>
          <w:tcPr>
            <w:tcW w:w="1939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Người dùng</w:t>
            </w:r>
          </w:p>
        </w:tc>
        <w:tc>
          <w:tcPr>
            <w:tcW w:w="1976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Phần Mềm</w:t>
            </w:r>
          </w:p>
        </w:tc>
        <w:tc>
          <w:tcPr>
            <w:tcW w:w="261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Ghi chú</w:t>
            </w:r>
          </w:p>
        </w:tc>
      </w:tr>
      <w:tr w:rsidR="004E7BE5" w:rsidRPr="00C70672" w:rsidTr="004E7BE5">
        <w:tc>
          <w:tcPr>
            <w:tcW w:w="893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1</w:t>
            </w:r>
          </w:p>
        </w:tc>
        <w:tc>
          <w:tcPr>
            <w:tcW w:w="1582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Phục hồi</w:t>
            </w:r>
          </w:p>
        </w:tc>
        <w:tc>
          <w:tcPr>
            <w:tcW w:w="1939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Cho biết danh mục cần phục hồi</w:t>
            </w:r>
          </w:p>
        </w:tc>
        <w:tc>
          <w:tcPr>
            <w:tcW w:w="1976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Phục hồi</w:t>
            </w:r>
          </w:p>
        </w:tc>
        <w:tc>
          <w:tcPr>
            <w:tcW w:w="261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893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2</w:t>
            </w:r>
          </w:p>
        </w:tc>
        <w:tc>
          <w:tcPr>
            <w:tcW w:w="1582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Hủy thật sự</w:t>
            </w:r>
          </w:p>
        </w:tc>
        <w:tc>
          <w:tcPr>
            <w:tcW w:w="1939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Cho biết danh mục cần hủy</w:t>
            </w:r>
          </w:p>
        </w:tc>
        <w:tc>
          <w:tcPr>
            <w:tcW w:w="1976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Hủy vĩnh viễn</w:t>
            </w:r>
          </w:p>
        </w:tc>
        <w:tc>
          <w:tcPr>
            <w:tcW w:w="261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893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3</w:t>
            </w:r>
          </w:p>
        </w:tc>
        <w:tc>
          <w:tcPr>
            <w:tcW w:w="1582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Không cho phép xóa</w:t>
            </w:r>
          </w:p>
        </w:tc>
        <w:tc>
          <w:tcPr>
            <w:tcW w:w="1939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976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261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</w:tbl>
    <w:p w:rsidR="004E7BE5" w:rsidRPr="004E7BE5" w:rsidRDefault="004E7BE5" w:rsidP="004E7BE5"/>
    <w:p w:rsidR="0046043D" w:rsidRDefault="0046043D" w:rsidP="0046043D">
      <w:pPr>
        <w:pStyle w:val="Heading2"/>
        <w:numPr>
          <w:ilvl w:val="0"/>
          <w:numId w:val="0"/>
        </w:numPr>
      </w:pPr>
      <w:bookmarkStart w:id="84" w:name="_Toc263403152"/>
    </w:p>
    <w:p w:rsidR="0046043D" w:rsidRDefault="0046043D">
      <w:pPr>
        <w:spacing w:before="0" w:after="160" w:line="259" w:lineRule="auto"/>
        <w:ind w:firstLine="0"/>
        <w:jc w:val="left"/>
        <w:rPr>
          <w:b/>
          <w:sz w:val="19"/>
        </w:rPr>
      </w:pPr>
      <w:r>
        <w:br w:type="page"/>
      </w:r>
    </w:p>
    <w:p w:rsidR="0046043D" w:rsidRPr="0046043D" w:rsidRDefault="0046043D" w:rsidP="0046043D">
      <w:pPr>
        <w:pStyle w:val="Heading2"/>
      </w:pPr>
      <w:bookmarkStart w:id="85" w:name="_Toc518297099"/>
      <w:r>
        <w:lastRenderedPageBreak/>
        <w:t>YÊU CẦU  CÔNG NGHỆ</w:t>
      </w:r>
      <w:bookmarkEnd w:id="84"/>
      <w:bookmarkEnd w:id="85"/>
      <w:r>
        <w:t xml:space="preserve">  </w:t>
      </w:r>
    </w:p>
    <w:p w:rsidR="0046043D" w:rsidRDefault="0046043D" w:rsidP="0046043D">
      <w:pPr>
        <w:pStyle w:val="Heading3"/>
      </w:pPr>
      <w:bookmarkStart w:id="86" w:name="_Toc263403153"/>
      <w:bookmarkStart w:id="87" w:name="_Toc518297100"/>
      <w:r>
        <w:t>Danh sách các yêu cầu công nghệ</w:t>
      </w:r>
      <w:bookmarkEnd w:id="86"/>
      <w:bookmarkEnd w:id="87"/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1620"/>
        <w:gridCol w:w="2430"/>
        <w:gridCol w:w="4050"/>
      </w:tblGrid>
      <w:tr w:rsidR="004E7BE5" w:rsidRPr="00C70672" w:rsidTr="004E7BE5">
        <w:tc>
          <w:tcPr>
            <w:tcW w:w="90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STT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Yêu cầu</w:t>
            </w:r>
          </w:p>
        </w:tc>
        <w:tc>
          <w:tcPr>
            <w:tcW w:w="243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Mô tả chi tiết</w:t>
            </w:r>
          </w:p>
        </w:tc>
        <w:tc>
          <w:tcPr>
            <w:tcW w:w="4050" w:type="dxa"/>
            <w:shd w:val="clear" w:color="auto" w:fill="C0C0C0"/>
            <w:vAlign w:val="center"/>
          </w:tcPr>
          <w:p w:rsidR="004E7BE5" w:rsidRPr="00C70672" w:rsidRDefault="004E7BE5" w:rsidP="004E7BE5">
            <w:pPr>
              <w:pStyle w:val="Header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Ghi chú</w:t>
            </w: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Dễ sửa lỗi</w:t>
            </w:r>
          </w:p>
        </w:tc>
        <w:tc>
          <w:tcPr>
            <w:tcW w:w="243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Xác định lỗi nhanh</w:t>
            </w:r>
          </w:p>
        </w:tc>
        <w:tc>
          <w:tcPr>
            <w:tcW w:w="405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Khi sửa lỗi một chức năng không ảnh hướng các chức năng còn lại</w:t>
            </w: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Dễ bảo trì</w:t>
            </w:r>
          </w:p>
        </w:tc>
        <w:tc>
          <w:tcPr>
            <w:tcW w:w="243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Thêm chức năng mới nhanh chóng</w:t>
            </w:r>
          </w:p>
        </w:tc>
        <w:tc>
          <w:tcPr>
            <w:tcW w:w="405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Không ảnh hưởng các chức đã có</w:t>
            </w: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3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Tái sử dụng</w:t>
            </w:r>
          </w:p>
        </w:tc>
        <w:tc>
          <w:tcPr>
            <w:tcW w:w="243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Chưa biết</w:t>
            </w:r>
          </w:p>
        </w:tc>
        <w:tc>
          <w:tcPr>
            <w:tcW w:w="405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</w:p>
        </w:tc>
      </w:tr>
      <w:tr w:rsidR="004E7BE5" w:rsidRPr="00C70672" w:rsidTr="004E7BE5">
        <w:tc>
          <w:tcPr>
            <w:tcW w:w="90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4</w:t>
            </w:r>
          </w:p>
        </w:tc>
        <w:tc>
          <w:tcPr>
            <w:tcW w:w="1620" w:type="dxa"/>
            <w:vAlign w:val="center"/>
          </w:tcPr>
          <w:p w:rsidR="004E7BE5" w:rsidRPr="00C70672" w:rsidRDefault="004E7BE5" w:rsidP="004E7BE5">
            <w:pPr>
              <w:pStyle w:val="Left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Dễ mang chuyển</w:t>
            </w:r>
          </w:p>
        </w:tc>
        <w:tc>
          <w:tcPr>
            <w:tcW w:w="243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Dễ dàng chuyển sang hệ cơ sở mới</w:t>
            </w:r>
          </w:p>
        </w:tc>
        <w:tc>
          <w:tcPr>
            <w:tcW w:w="4050" w:type="dxa"/>
            <w:vAlign w:val="center"/>
          </w:tcPr>
          <w:p w:rsidR="004E7BE5" w:rsidRPr="00C70672" w:rsidRDefault="004E7BE5" w:rsidP="004E7BE5">
            <w:pPr>
              <w:pStyle w:val="Table"/>
              <w:spacing w:line="276" w:lineRule="auto"/>
              <w:rPr>
                <w:sz w:val="26"/>
                <w:szCs w:val="26"/>
              </w:rPr>
            </w:pPr>
            <w:r w:rsidRPr="00C70672">
              <w:rPr>
                <w:sz w:val="26"/>
                <w:szCs w:val="26"/>
              </w:rPr>
              <w:t>Không thay đổi các yêu cầu</w:t>
            </w:r>
          </w:p>
        </w:tc>
      </w:tr>
    </w:tbl>
    <w:p w:rsidR="004E7BE5" w:rsidRPr="004E7BE5" w:rsidRDefault="004E7BE5" w:rsidP="004E7BE5"/>
    <w:p w:rsidR="0046043D" w:rsidRDefault="0046043D" w:rsidP="0046043D">
      <w:pPr>
        <w:pStyle w:val="Heading1"/>
      </w:pPr>
      <w:bookmarkStart w:id="88" w:name="_Toc263403154"/>
      <w:bookmarkStart w:id="89" w:name="_Toc518297101"/>
      <w:bookmarkEnd w:id="41"/>
      <w:r>
        <w:t>MÔ HÌNH HÓA</w:t>
      </w:r>
      <w:bookmarkEnd w:id="88"/>
      <w:bookmarkEnd w:id="89"/>
    </w:p>
    <w:p w:rsidR="00391899" w:rsidRPr="00746B05" w:rsidRDefault="00391899" w:rsidP="00391899">
      <w:pPr>
        <w:pStyle w:val="Heading2"/>
        <w:rPr>
          <w:noProof/>
        </w:rPr>
      </w:pPr>
      <w:bookmarkStart w:id="90" w:name="_Toc518297102"/>
      <w:r>
        <w:t>SƠ ĐỒ LUỒNG DỮ LIỆU CHO YÊU CẦU LẬP THẺ ĐỘC GIẢ</w:t>
      </w:r>
      <w:bookmarkEnd w:id="90"/>
    </w:p>
    <w:tbl>
      <w:tblPr>
        <w:tblW w:w="0" w:type="auto"/>
        <w:tblInd w:w="2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85"/>
        <w:gridCol w:w="2244"/>
        <w:gridCol w:w="2513"/>
      </w:tblGrid>
      <w:tr w:rsidR="00391899" w:rsidTr="00524D9B">
        <w:trPr>
          <w:trHeight w:val="350"/>
        </w:trPr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91899" w:rsidRDefault="00391899" w:rsidP="00524D9B">
            <w:pPr>
              <w:pStyle w:val="TableParagraph"/>
              <w:spacing w:before="60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BM1:</w:t>
            </w:r>
          </w:p>
        </w:tc>
        <w:tc>
          <w:tcPr>
            <w:tcW w:w="64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91899" w:rsidRDefault="00391899" w:rsidP="00524D9B">
            <w:pPr>
              <w:pStyle w:val="TableParagraph"/>
              <w:tabs>
                <w:tab w:val="left" w:pos="2680"/>
                <w:tab w:val="left" w:pos="6362"/>
              </w:tabs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Thẻ Độc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Giả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391899" w:rsidTr="00524D9B">
        <w:trPr>
          <w:trHeight w:val="379"/>
        </w:trPr>
        <w:tc>
          <w:tcPr>
            <w:tcW w:w="24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91899" w:rsidRDefault="00391899" w:rsidP="00524D9B">
            <w:pPr>
              <w:pStyle w:val="TableParagraph"/>
              <w:spacing w:before="74"/>
              <w:ind w:left="107"/>
              <w:rPr>
                <w:sz w:val="20"/>
              </w:rPr>
            </w:pPr>
            <w:r>
              <w:rPr>
                <w:sz w:val="20"/>
              </w:rPr>
              <w:t>Họ và tên: ..........................</w:t>
            </w:r>
          </w:p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91899" w:rsidRDefault="00391899" w:rsidP="00524D9B">
            <w:pPr>
              <w:pStyle w:val="TableParagraph"/>
              <w:spacing w:before="74"/>
              <w:ind w:left="91" w:right="45"/>
              <w:jc w:val="center"/>
              <w:rPr>
                <w:sz w:val="20"/>
              </w:rPr>
            </w:pPr>
            <w:r>
              <w:rPr>
                <w:sz w:val="20"/>
              </w:rPr>
              <w:t>Loại độc giả:....................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91899" w:rsidRDefault="00391899" w:rsidP="00524D9B">
            <w:pPr>
              <w:pStyle w:val="TableParagraph"/>
              <w:spacing w:before="74"/>
              <w:ind w:left="92" w:right="90"/>
              <w:jc w:val="center"/>
              <w:rPr>
                <w:sz w:val="20"/>
              </w:rPr>
            </w:pPr>
            <w:r>
              <w:rPr>
                <w:sz w:val="20"/>
              </w:rPr>
              <w:t>Ngày sinh: ...........................</w:t>
            </w:r>
          </w:p>
        </w:tc>
      </w:tr>
      <w:tr w:rsidR="00391899" w:rsidTr="00524D9B">
        <w:trPr>
          <w:trHeight w:val="350"/>
        </w:trPr>
        <w:tc>
          <w:tcPr>
            <w:tcW w:w="24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91899" w:rsidRDefault="00391899" w:rsidP="00524D9B">
            <w:pPr>
              <w:pStyle w:val="TableParagraph"/>
              <w:spacing w:before="60"/>
              <w:ind w:left="158"/>
              <w:rPr>
                <w:sz w:val="20"/>
              </w:rPr>
            </w:pPr>
            <w:r>
              <w:rPr>
                <w:sz w:val="20"/>
              </w:rPr>
              <w:t>Địa chỉ: ..............................</w:t>
            </w:r>
          </w:p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91899" w:rsidRDefault="00391899" w:rsidP="00524D9B">
            <w:pPr>
              <w:pStyle w:val="TableParagraph"/>
              <w:spacing w:before="60"/>
              <w:ind w:left="91" w:right="45"/>
              <w:jc w:val="center"/>
              <w:rPr>
                <w:sz w:val="20"/>
              </w:rPr>
            </w:pPr>
            <w:r>
              <w:rPr>
                <w:sz w:val="20"/>
              </w:rPr>
              <w:t>Email: .............................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391899" w:rsidRDefault="00391899" w:rsidP="00524D9B">
            <w:pPr>
              <w:pStyle w:val="TableParagraph"/>
              <w:spacing w:before="60"/>
              <w:ind w:left="92" w:right="90"/>
              <w:jc w:val="center"/>
              <w:rPr>
                <w:sz w:val="20"/>
              </w:rPr>
            </w:pPr>
            <w:r>
              <w:rPr>
                <w:sz w:val="20"/>
              </w:rPr>
              <w:t>Ngày lập thẻ: .......................</w:t>
            </w:r>
          </w:p>
        </w:tc>
      </w:tr>
    </w:tbl>
    <w:p w:rsidR="00391899" w:rsidRDefault="00391899" w:rsidP="00391899">
      <w:pPr>
        <w:pStyle w:val="Rule"/>
      </w:pPr>
      <w:r>
        <w:t>QĐ1: Có 2 loại độc giả (X,Y). Tuổi độc giả từ 18 đến 55. Thẻ có giá trị 6 tháng.</w:t>
      </w:r>
    </w:p>
    <w:p w:rsidR="00391899" w:rsidRDefault="00391899" w:rsidP="00391899">
      <w:pPr>
        <w:pStyle w:val="Heading3"/>
        <w:numPr>
          <w:ilvl w:val="0"/>
          <w:numId w:val="0"/>
        </w:numPr>
      </w:pPr>
      <w:bookmarkStart w:id="91" w:name="_Toc518297103"/>
      <w:r>
        <w:rPr>
          <w:noProof/>
        </w:rPr>
        <w:drawing>
          <wp:inline distT="0" distB="0" distL="0" distR="0" wp14:anchorId="677E5E34" wp14:editId="403865E5">
            <wp:extent cx="4067175" cy="2247900"/>
            <wp:effectExtent l="0" t="0" r="9525" b="0"/>
            <wp:docPr id="72" name="Picture 72" descr="df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fd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:rsidR="00391899" w:rsidRDefault="00391899" w:rsidP="00391899">
      <w:pPr>
        <w:pStyle w:val="Dot"/>
      </w:pPr>
      <w:r>
        <w:t>Các ký hiệu</w:t>
      </w:r>
    </w:p>
    <w:p w:rsidR="00391899" w:rsidRDefault="00391899" w:rsidP="00391899">
      <w:pPr>
        <w:pStyle w:val="GachDauDong"/>
      </w:pPr>
      <w:r>
        <w:lastRenderedPageBreak/>
        <w:t xml:space="preserve">D1: </w:t>
      </w:r>
      <w:r>
        <w:rPr>
          <w:noProof w:val="0"/>
          <w:lang w:val="fr-FR"/>
        </w:rPr>
        <w:t>Họ Tên, Loại Độc Giả, Ngày Sinh, Địa Chỉ, Ngày Lập Thẻ.</w:t>
      </w:r>
    </w:p>
    <w:p w:rsidR="00391899" w:rsidRDefault="00391899" w:rsidP="00391899">
      <w:pPr>
        <w:pStyle w:val="GachDauDong"/>
      </w:pPr>
      <w:r>
        <w:t>D2: Không có</w:t>
      </w:r>
    </w:p>
    <w:p w:rsidR="00391899" w:rsidRDefault="00391899" w:rsidP="00391899">
      <w:pPr>
        <w:pStyle w:val="GachDauDong"/>
      </w:pPr>
      <w:r>
        <w:t>D3: Danh Sách Loại Độc Giả, Tuổi Tối Đa, Tuổi Tối Thiểu, Thời Hạn Sử Dụng.</w:t>
      </w:r>
    </w:p>
    <w:p w:rsidR="00391899" w:rsidRDefault="00391899" w:rsidP="00391899">
      <w:pPr>
        <w:pStyle w:val="GachDauDong"/>
      </w:pPr>
      <w:r>
        <w:t>D4: D1 + Ngày Hết Hạn.</w:t>
      </w:r>
    </w:p>
    <w:p w:rsidR="00391899" w:rsidRDefault="00391899" w:rsidP="00391899">
      <w:pPr>
        <w:pStyle w:val="GachDauDong"/>
      </w:pPr>
      <w:r>
        <w:t>D5: D3</w:t>
      </w:r>
    </w:p>
    <w:p w:rsidR="00391899" w:rsidRDefault="00391899" w:rsidP="00391899">
      <w:pPr>
        <w:pStyle w:val="GachDauDong"/>
      </w:pPr>
      <w:r>
        <w:t>D6: D5</w:t>
      </w:r>
    </w:p>
    <w:p w:rsidR="00391899" w:rsidRDefault="00391899" w:rsidP="00391899">
      <w:pPr>
        <w:pStyle w:val="Dot"/>
      </w:pPr>
      <w:r>
        <w:t>Thuật toán</w:t>
      </w:r>
    </w:p>
    <w:p w:rsidR="00391899" w:rsidRDefault="00391899" w:rsidP="00391899">
      <w:pPr>
        <w:pStyle w:val="Buoc"/>
      </w:pPr>
      <w:r>
        <w:t>Nhận D1 từ người dùng.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Kết nối cơ sở dữ liệu.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Đọc D3 từ bộ nhớ phụ.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Kiểm tra “Loại Độc Giả” (D1) có thuộc “Danh Sách Loại Độc Giả” (D3).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Tính tuổi độc giả.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Kiểm tra qui định tuổi tối thiểu.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Kiểm tra qui định tuổi tối đa.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 xml:space="preserve">Nếu không thỏa tất cả các qui định trên thì tới </w:t>
      </w:r>
      <w:r>
        <w:rPr>
          <w:rFonts w:ascii="Arial" w:hAnsi="Arial"/>
        </w:rPr>
        <w:t>Bước 13.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 xml:space="preserve">Tính </w:t>
      </w:r>
      <w:r w:rsidRPr="000A6EB2">
        <w:t>Ngày Hết Hạn</w:t>
      </w:r>
      <w:r>
        <w:t>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Lưu D4 xuống bộ nhớ phụ.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Xuất D5 ra máy in (nếu có yêu cầu).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Trả D6 cho người dùng.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Đóng kết nối cơ sở dữ liệu.</w:t>
      </w:r>
    </w:p>
    <w:p w:rsidR="00391899" w:rsidRDefault="00391899" w:rsidP="00391899">
      <w:pPr>
        <w:pStyle w:val="Buoc"/>
        <w:numPr>
          <w:ilvl w:val="0"/>
          <w:numId w:val="10"/>
        </w:numPr>
      </w:pPr>
      <w:r>
        <w:t>Kết thúc.</w:t>
      </w:r>
    </w:p>
    <w:p w:rsidR="00391899" w:rsidRPr="00746B05" w:rsidRDefault="00391899" w:rsidP="00391899">
      <w:pPr>
        <w:pStyle w:val="Heading2"/>
        <w:rPr>
          <w:noProof/>
        </w:rPr>
      </w:pPr>
      <w:bookmarkStart w:id="92" w:name="_Toc518297104"/>
      <w:r>
        <w:t>SƠ ĐỒ LUỒNG DỮ LIỆU CHO YÊU CẦU TIẾP NHẬN SÁCH MỚI</w:t>
      </w:r>
      <w:bookmarkEnd w:id="92"/>
    </w:p>
    <w:p w:rsidR="00391899" w:rsidRDefault="00391899" w:rsidP="00391899">
      <w:r>
        <w:rPr>
          <w:noProof/>
        </w:rPr>
        <w:drawing>
          <wp:inline distT="0" distB="0" distL="0" distR="0" wp14:anchorId="4FDAC2C7" wp14:editId="166F241D">
            <wp:extent cx="4581525" cy="2657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99" w:rsidRDefault="00391899" w:rsidP="00391899">
      <w:pPr>
        <w:pStyle w:val="Heading2"/>
        <w:rPr>
          <w:noProof/>
        </w:rPr>
      </w:pPr>
      <w:bookmarkStart w:id="93" w:name="_Toc518297105"/>
      <w:r>
        <w:lastRenderedPageBreak/>
        <w:t>SƠ ĐỒ LUỒNG DỮ LIỆU CHO YÊU CẦU TRA CỨU SÁCH</w:t>
      </w:r>
      <w:bookmarkEnd w:id="93"/>
    </w:p>
    <w:p w:rsidR="00391899" w:rsidRDefault="00391899" w:rsidP="00391899">
      <w:r>
        <w:rPr>
          <w:noProof/>
        </w:rPr>
        <w:drawing>
          <wp:inline distT="0" distB="0" distL="0" distR="0" wp14:anchorId="00755154" wp14:editId="2FBDBCC3">
            <wp:extent cx="4181475" cy="20193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9B" w:rsidRPr="00524D9B" w:rsidRDefault="00524D9B" w:rsidP="00524D9B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Các ký</w:t>
      </w:r>
      <w:r w:rsidRPr="00524D9B">
        <w:rPr>
          <w:b/>
        </w:rPr>
        <w:t xml:space="preserve"> hiệu</w:t>
      </w:r>
    </w:p>
    <w:p w:rsidR="00524D9B" w:rsidRPr="00CD7322" w:rsidRDefault="00524D9B" w:rsidP="00CD7322">
      <w:pPr>
        <w:pStyle w:val="BodyText"/>
        <w:spacing w:before="185" w:line="360" w:lineRule="auto"/>
        <w:ind w:left="617" w:right="1186" w:firstLine="637"/>
        <w:rPr>
          <w:sz w:val="21"/>
          <w:szCs w:val="21"/>
        </w:rPr>
      </w:pPr>
      <w:r w:rsidRPr="00CD7322">
        <w:rPr>
          <w:sz w:val="21"/>
          <w:szCs w:val="21"/>
        </w:rPr>
        <w:t>D1: Tiêu chuẩn tìm sách(ít nhất một trong các thông tin sau:Mã sách,tên sách,thể loại sách,năm xuấtbản,tácgỉa, số lượt mượn)</w:t>
      </w:r>
    </w:p>
    <w:p w:rsidR="00524D9B" w:rsidRPr="00CD7322" w:rsidRDefault="00524D9B" w:rsidP="00CD7322">
      <w:pPr>
        <w:pStyle w:val="BodyText"/>
        <w:ind w:left="617" w:firstLine="637"/>
        <w:rPr>
          <w:sz w:val="21"/>
          <w:szCs w:val="21"/>
        </w:rPr>
      </w:pPr>
      <w:r w:rsidRPr="00CD7322">
        <w:rPr>
          <w:sz w:val="21"/>
          <w:szCs w:val="21"/>
        </w:rPr>
        <w:t>D2 : không có.</w:t>
      </w:r>
    </w:p>
    <w:p w:rsidR="00524D9B" w:rsidRPr="00CD7322" w:rsidRDefault="00524D9B" w:rsidP="00CD7322">
      <w:pPr>
        <w:pStyle w:val="BodyText"/>
        <w:spacing w:before="151" w:line="360" w:lineRule="auto"/>
        <w:ind w:left="617" w:right="1199" w:firstLine="637"/>
        <w:rPr>
          <w:sz w:val="21"/>
          <w:szCs w:val="21"/>
        </w:rPr>
      </w:pPr>
      <w:r w:rsidRPr="00CD7322">
        <w:rPr>
          <w:sz w:val="21"/>
          <w:szCs w:val="21"/>
        </w:rPr>
        <w:t>D3: Danh sách các sách thỏa yêu cầu</w:t>
      </w:r>
    </w:p>
    <w:p w:rsidR="00524D9B" w:rsidRPr="00CD7322" w:rsidRDefault="00524D9B" w:rsidP="00CD7322">
      <w:pPr>
        <w:pStyle w:val="BodyText"/>
        <w:spacing w:line="298" w:lineRule="exact"/>
        <w:ind w:left="617" w:firstLine="637"/>
        <w:rPr>
          <w:sz w:val="21"/>
          <w:szCs w:val="21"/>
        </w:rPr>
      </w:pPr>
      <w:r w:rsidRPr="00CD7322">
        <w:rPr>
          <w:sz w:val="21"/>
          <w:szCs w:val="21"/>
        </w:rPr>
        <w:t>D4 : không có.</w:t>
      </w:r>
    </w:p>
    <w:p w:rsidR="00524D9B" w:rsidRPr="00CD7322" w:rsidRDefault="00524D9B" w:rsidP="00CD7322">
      <w:pPr>
        <w:pStyle w:val="BodyText"/>
        <w:spacing w:before="149"/>
        <w:ind w:left="617" w:firstLine="637"/>
        <w:rPr>
          <w:sz w:val="21"/>
          <w:szCs w:val="21"/>
        </w:rPr>
      </w:pPr>
      <w:r w:rsidRPr="00CD7322">
        <w:rPr>
          <w:sz w:val="21"/>
          <w:szCs w:val="21"/>
        </w:rPr>
        <w:t>D5 :</w:t>
      </w:r>
      <w:r w:rsidRPr="00CD7322">
        <w:rPr>
          <w:spacing w:val="-6"/>
          <w:sz w:val="21"/>
          <w:szCs w:val="21"/>
        </w:rPr>
        <w:t xml:space="preserve"> </w:t>
      </w:r>
      <w:r w:rsidRPr="00CD7322">
        <w:rPr>
          <w:sz w:val="21"/>
          <w:szCs w:val="21"/>
        </w:rPr>
        <w:t>D3.</w:t>
      </w:r>
    </w:p>
    <w:p w:rsidR="00524D9B" w:rsidRPr="00CD7322" w:rsidRDefault="00524D9B" w:rsidP="00CD7322">
      <w:pPr>
        <w:pStyle w:val="BodyText"/>
        <w:spacing w:before="150"/>
        <w:ind w:left="617" w:firstLine="637"/>
        <w:rPr>
          <w:sz w:val="21"/>
          <w:szCs w:val="21"/>
        </w:rPr>
      </w:pPr>
      <w:r w:rsidRPr="00CD7322">
        <w:rPr>
          <w:sz w:val="21"/>
          <w:szCs w:val="21"/>
        </w:rPr>
        <w:t>D6 :</w:t>
      </w:r>
      <w:r w:rsidRPr="00CD7322">
        <w:rPr>
          <w:spacing w:val="-6"/>
          <w:sz w:val="21"/>
          <w:szCs w:val="21"/>
        </w:rPr>
        <w:t xml:space="preserve"> </w:t>
      </w:r>
      <w:r w:rsidRPr="00CD7322">
        <w:rPr>
          <w:sz w:val="21"/>
          <w:szCs w:val="21"/>
        </w:rPr>
        <w:t>D5.</w:t>
      </w:r>
    </w:p>
    <w:p w:rsidR="00524D9B" w:rsidRPr="00CD7322" w:rsidRDefault="00524D9B" w:rsidP="00524D9B">
      <w:pPr>
        <w:pStyle w:val="BodyText"/>
        <w:numPr>
          <w:ilvl w:val="0"/>
          <w:numId w:val="23"/>
        </w:numPr>
        <w:spacing w:before="9"/>
        <w:rPr>
          <w:b/>
          <w:sz w:val="21"/>
          <w:szCs w:val="21"/>
        </w:rPr>
      </w:pPr>
      <w:r w:rsidRPr="00CD7322">
        <w:rPr>
          <w:b/>
          <w:sz w:val="21"/>
          <w:szCs w:val="21"/>
        </w:rPr>
        <w:t>Thuật toán:</w:t>
      </w:r>
    </w:p>
    <w:p w:rsidR="00524D9B" w:rsidRPr="00CD7322" w:rsidRDefault="00524D9B" w:rsidP="00524D9B">
      <w:pPr>
        <w:rPr>
          <w:szCs w:val="21"/>
        </w:rPr>
      </w:pPr>
      <w:r w:rsidRPr="00CD7322">
        <w:rPr>
          <w:szCs w:val="21"/>
        </w:rPr>
        <w:t xml:space="preserve">Bước 1: Nhận D1 từ người dùng </w:t>
      </w:r>
    </w:p>
    <w:p w:rsidR="00524D9B" w:rsidRPr="00CD7322" w:rsidRDefault="00524D9B" w:rsidP="00524D9B">
      <w:pPr>
        <w:rPr>
          <w:szCs w:val="21"/>
        </w:rPr>
      </w:pPr>
      <w:r w:rsidRPr="00CD7322">
        <w:rPr>
          <w:szCs w:val="21"/>
        </w:rPr>
        <w:t>Bước 2:  Kết nối cơ sở dữ liệu</w:t>
      </w:r>
    </w:p>
    <w:p w:rsidR="00524D9B" w:rsidRPr="00CD7322" w:rsidRDefault="00524D9B" w:rsidP="00524D9B">
      <w:pPr>
        <w:rPr>
          <w:szCs w:val="21"/>
        </w:rPr>
      </w:pPr>
      <w:r w:rsidRPr="00CD7322">
        <w:rPr>
          <w:szCs w:val="21"/>
        </w:rPr>
        <w:t>Bước 3: Kiểm tra danh sách sách từ bộ nhớ phụ có thỏa yêu cầu, không thỏa tới bước6</w:t>
      </w:r>
    </w:p>
    <w:p w:rsidR="00524D9B" w:rsidRPr="00CD7322" w:rsidRDefault="00524D9B" w:rsidP="00524D9B">
      <w:pPr>
        <w:rPr>
          <w:szCs w:val="21"/>
        </w:rPr>
      </w:pPr>
      <w:r w:rsidRPr="00CD7322">
        <w:rPr>
          <w:szCs w:val="21"/>
        </w:rPr>
        <w:t>Bước 4: Xuất (D5) ra máy in</w:t>
      </w:r>
    </w:p>
    <w:p w:rsidR="00524D9B" w:rsidRPr="00CD7322" w:rsidRDefault="00524D9B" w:rsidP="00524D9B">
      <w:pPr>
        <w:rPr>
          <w:szCs w:val="21"/>
        </w:rPr>
      </w:pPr>
      <w:r w:rsidRPr="00CD7322">
        <w:rPr>
          <w:szCs w:val="21"/>
        </w:rPr>
        <w:t>Bước 5: Lưu (D6) lại cho người dùng</w:t>
      </w:r>
    </w:p>
    <w:p w:rsidR="00524D9B" w:rsidRPr="00CD7322" w:rsidRDefault="00524D9B" w:rsidP="00524D9B">
      <w:pPr>
        <w:rPr>
          <w:szCs w:val="21"/>
        </w:rPr>
      </w:pPr>
      <w:r w:rsidRPr="00CD7322">
        <w:rPr>
          <w:szCs w:val="21"/>
        </w:rPr>
        <w:t>Bước 6:Đóng kết nói cơ sở dữ liệu</w:t>
      </w:r>
    </w:p>
    <w:p w:rsidR="00524D9B" w:rsidRPr="00CD7322" w:rsidRDefault="00524D9B" w:rsidP="00CD7322">
      <w:pPr>
        <w:tabs>
          <w:tab w:val="left" w:pos="2376"/>
        </w:tabs>
        <w:rPr>
          <w:szCs w:val="21"/>
        </w:rPr>
      </w:pPr>
      <w:r w:rsidRPr="00CD7322">
        <w:rPr>
          <w:szCs w:val="21"/>
        </w:rPr>
        <w:t>Bước 7: Kết thúc</w:t>
      </w:r>
    </w:p>
    <w:p w:rsidR="006F3E3F" w:rsidRDefault="006F3E3F" w:rsidP="006F3E3F">
      <w:pPr>
        <w:pStyle w:val="Heading2"/>
      </w:pPr>
      <w:bookmarkStart w:id="94" w:name="_Toc518297106"/>
      <w:r>
        <w:lastRenderedPageBreak/>
        <w:t>SƠ ĐỒ LUỒNG DỮ LIỆU CHO YÊU CẦU CHO MƯỢN SÁCH</w:t>
      </w:r>
      <w:bookmarkEnd w:id="94"/>
    </w:p>
    <w:p w:rsidR="006F3E3F" w:rsidRDefault="006F3E3F" w:rsidP="006F3E3F">
      <w:r>
        <w:rPr>
          <w:noProof/>
        </w:rPr>
        <w:drawing>
          <wp:inline distT="0" distB="0" distL="0" distR="0" wp14:anchorId="76DE675A" wp14:editId="4D2FDFF4">
            <wp:extent cx="4819650" cy="27622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9B" w:rsidRDefault="00524D9B" w:rsidP="00524D9B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Các ký</w:t>
      </w:r>
      <w:r w:rsidRPr="00524D9B">
        <w:rPr>
          <w:b/>
        </w:rPr>
        <w:t xml:space="preserve"> hiệu</w:t>
      </w:r>
    </w:p>
    <w:p w:rsidR="00524D9B" w:rsidRPr="00CD7322" w:rsidRDefault="00524D9B" w:rsidP="00524D9B">
      <w:pPr>
        <w:pStyle w:val="BodyText"/>
        <w:spacing w:before="234" w:line="360" w:lineRule="auto"/>
        <w:ind w:left="1930" w:right="1289"/>
        <w:rPr>
          <w:sz w:val="21"/>
          <w:szCs w:val="21"/>
        </w:rPr>
      </w:pPr>
      <w:r w:rsidRPr="00CD7322">
        <w:rPr>
          <w:sz w:val="21"/>
          <w:szCs w:val="21"/>
        </w:rPr>
        <w:t>D1</w:t>
      </w:r>
      <w:r w:rsidRPr="00CD7322">
        <w:rPr>
          <w:b/>
          <w:sz w:val="21"/>
          <w:szCs w:val="21"/>
        </w:rPr>
        <w:t xml:space="preserve"> </w:t>
      </w:r>
      <w:r w:rsidRPr="00CD7322">
        <w:rPr>
          <w:sz w:val="21"/>
          <w:szCs w:val="21"/>
        </w:rPr>
        <w:t>: Thông tin :Họ tên, Ngày mượn, Mã sách, Tên sách, Thể loại, tác giả</w:t>
      </w:r>
    </w:p>
    <w:p w:rsidR="00524D9B" w:rsidRPr="00CD7322" w:rsidRDefault="00524D9B" w:rsidP="00CD7322">
      <w:pPr>
        <w:spacing w:before="1"/>
        <w:ind w:left="1210" w:firstLine="720"/>
        <w:rPr>
          <w:szCs w:val="21"/>
        </w:rPr>
      </w:pPr>
      <w:r w:rsidRPr="00CD7322">
        <w:rPr>
          <w:szCs w:val="21"/>
        </w:rPr>
        <w:t>D2</w:t>
      </w:r>
      <w:r w:rsidRPr="00CD7322">
        <w:rPr>
          <w:b/>
          <w:szCs w:val="21"/>
        </w:rPr>
        <w:t xml:space="preserve"> </w:t>
      </w:r>
      <w:r w:rsidRPr="00CD7322">
        <w:rPr>
          <w:szCs w:val="21"/>
        </w:rPr>
        <w:t>: Không có.</w:t>
      </w:r>
    </w:p>
    <w:p w:rsidR="00524D9B" w:rsidRPr="00CD7322" w:rsidRDefault="00524D9B" w:rsidP="00524D9B">
      <w:pPr>
        <w:pStyle w:val="BodyText"/>
        <w:spacing w:before="148" w:line="360" w:lineRule="auto"/>
        <w:ind w:left="1931" w:right="1259"/>
        <w:rPr>
          <w:sz w:val="21"/>
          <w:szCs w:val="21"/>
        </w:rPr>
      </w:pPr>
      <w:r w:rsidRPr="00CD7322">
        <w:rPr>
          <w:sz w:val="21"/>
          <w:szCs w:val="21"/>
        </w:rPr>
        <w:t xml:space="preserve"> D3</w:t>
      </w:r>
      <w:r w:rsidRPr="00CD7322">
        <w:rPr>
          <w:b/>
          <w:sz w:val="21"/>
          <w:szCs w:val="21"/>
        </w:rPr>
        <w:t xml:space="preserve"> </w:t>
      </w:r>
      <w:r w:rsidRPr="00CD7322">
        <w:rPr>
          <w:sz w:val="21"/>
          <w:szCs w:val="21"/>
        </w:rPr>
        <w:t>:Số lượng sách đã mượn, trình trạng sách, trình trạng thẻ.</w:t>
      </w:r>
    </w:p>
    <w:p w:rsidR="00524D9B" w:rsidRPr="00CD7322" w:rsidRDefault="00524D9B" w:rsidP="00524D9B">
      <w:pPr>
        <w:pStyle w:val="BodyText"/>
        <w:ind w:left="1931"/>
        <w:rPr>
          <w:sz w:val="21"/>
          <w:szCs w:val="21"/>
        </w:rPr>
      </w:pPr>
      <w:r w:rsidRPr="00CD7322">
        <w:rPr>
          <w:sz w:val="21"/>
          <w:szCs w:val="21"/>
        </w:rPr>
        <w:t xml:space="preserve"> D4 :D1</w:t>
      </w:r>
      <w:r w:rsidRPr="00CD7322">
        <w:rPr>
          <w:b/>
          <w:sz w:val="21"/>
          <w:szCs w:val="21"/>
        </w:rPr>
        <w:t xml:space="preserve"> </w:t>
      </w:r>
      <w:r w:rsidRPr="00CD7322">
        <w:rPr>
          <w:sz w:val="21"/>
          <w:szCs w:val="21"/>
        </w:rPr>
        <w:t>+ tình trạng mới của các quyển sách,số sách</w:t>
      </w:r>
    </w:p>
    <w:p w:rsidR="00524D9B" w:rsidRPr="00CD7322" w:rsidRDefault="00524D9B" w:rsidP="00524D9B">
      <w:pPr>
        <w:pStyle w:val="BodyText"/>
        <w:spacing w:before="149"/>
        <w:ind w:left="1931"/>
        <w:rPr>
          <w:sz w:val="21"/>
          <w:szCs w:val="21"/>
        </w:rPr>
      </w:pPr>
      <w:r w:rsidRPr="00CD7322">
        <w:rPr>
          <w:sz w:val="21"/>
          <w:szCs w:val="21"/>
        </w:rPr>
        <w:t>độc giả đang mượn mới</w:t>
      </w:r>
    </w:p>
    <w:p w:rsidR="00524D9B" w:rsidRPr="00CD7322" w:rsidRDefault="00524D9B" w:rsidP="00524D9B">
      <w:pPr>
        <w:spacing w:before="150"/>
        <w:ind w:left="1211" w:firstLine="720"/>
        <w:rPr>
          <w:szCs w:val="21"/>
        </w:rPr>
      </w:pPr>
      <w:r w:rsidRPr="00CD7322">
        <w:rPr>
          <w:szCs w:val="21"/>
        </w:rPr>
        <w:t>D5</w:t>
      </w:r>
      <w:r w:rsidRPr="00CD7322">
        <w:rPr>
          <w:b/>
          <w:szCs w:val="21"/>
        </w:rPr>
        <w:t xml:space="preserve"> </w:t>
      </w:r>
      <w:r w:rsidRPr="00CD7322">
        <w:rPr>
          <w:szCs w:val="21"/>
        </w:rPr>
        <w:t>: Không có</w:t>
      </w:r>
    </w:p>
    <w:p w:rsidR="00524D9B" w:rsidRPr="00CD7322" w:rsidRDefault="00524D9B" w:rsidP="00524D9B">
      <w:pPr>
        <w:pStyle w:val="Heading5"/>
        <w:numPr>
          <w:ilvl w:val="0"/>
          <w:numId w:val="0"/>
        </w:numPr>
        <w:spacing w:before="151"/>
        <w:ind w:left="1499" w:firstLine="432"/>
        <w:rPr>
          <w:b/>
          <w:i w:val="0"/>
          <w:szCs w:val="21"/>
        </w:rPr>
      </w:pPr>
      <w:r w:rsidRPr="00CD7322">
        <w:rPr>
          <w:i w:val="0"/>
          <w:szCs w:val="21"/>
        </w:rPr>
        <w:t>D6 Không có</w:t>
      </w:r>
    </w:p>
    <w:p w:rsidR="00524D9B" w:rsidRPr="00524D9B" w:rsidRDefault="00524D9B" w:rsidP="00524D9B">
      <w:pPr>
        <w:pStyle w:val="ListParagraph"/>
        <w:ind w:left="977" w:firstLine="0"/>
        <w:rPr>
          <w:b/>
        </w:rPr>
      </w:pPr>
    </w:p>
    <w:p w:rsidR="00524D9B" w:rsidRDefault="00524D9B" w:rsidP="00524D9B">
      <w:pPr>
        <w:pStyle w:val="ListParagraph"/>
        <w:numPr>
          <w:ilvl w:val="0"/>
          <w:numId w:val="7"/>
        </w:numPr>
        <w:rPr>
          <w:b/>
        </w:rPr>
      </w:pPr>
      <w:r w:rsidRPr="00524D9B">
        <w:rPr>
          <w:b/>
        </w:rPr>
        <w:t>Thuật toán</w:t>
      </w:r>
      <w:r>
        <w:rPr>
          <w:b/>
        </w:rPr>
        <w:t xml:space="preserve"> 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 xml:space="preserve">Bước 1: Nhận D1 từ người dùng 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2:  Kết nối cơ sở dữ liệu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3: Đọc D3 Từ bộ nhớ phụ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4: Kiểm tra trình trạng thẻ D3 có còn hạn hay không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5: Kiểm tra trình trạng thẻ D3 có sách quá hạn hay không?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6:Kiểm tra trình trạng sách cần mươn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 xml:space="preserve"> Bước 7: Kiểm tra số lượng sách đã mượn có thỏa yêu cầu hay không?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lastRenderedPageBreak/>
        <w:t>Bước 8: Nếu không thỏa chuyển tới bước 11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9: Lưu D4 xuống bộ nhớ phụ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10: Xuất D5 ra máy in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11: Đóng kết nối cơ sở dữ liệu</w:t>
      </w:r>
    </w:p>
    <w:p w:rsidR="00524D9B" w:rsidRPr="00CD7322" w:rsidRDefault="00524D9B" w:rsidP="00524D9B">
      <w:pPr>
        <w:tabs>
          <w:tab w:val="left" w:pos="2376"/>
        </w:tabs>
        <w:ind w:left="617" w:firstLine="0"/>
        <w:rPr>
          <w:szCs w:val="21"/>
        </w:rPr>
      </w:pPr>
      <w:r w:rsidRPr="00CD7322">
        <w:rPr>
          <w:szCs w:val="21"/>
        </w:rPr>
        <w:t>Bước 12: Kết thúc</w:t>
      </w:r>
    </w:p>
    <w:p w:rsidR="00524D9B" w:rsidRPr="00524D9B" w:rsidRDefault="00524D9B" w:rsidP="00524D9B">
      <w:pPr>
        <w:ind w:left="617" w:firstLine="0"/>
        <w:rPr>
          <w:b/>
        </w:rPr>
      </w:pPr>
    </w:p>
    <w:p w:rsidR="006F3E3F" w:rsidRDefault="006F3E3F" w:rsidP="006F3E3F">
      <w:pPr>
        <w:pStyle w:val="Heading2"/>
      </w:pPr>
      <w:bookmarkStart w:id="95" w:name="_Toc518297107"/>
      <w:r>
        <w:t>SƠ ĐỒ LUỒNG DỮ LIỆU CHO YÊU CẦU TRẢ SÁCH</w:t>
      </w:r>
      <w:bookmarkEnd w:id="95"/>
    </w:p>
    <w:p w:rsidR="006F3E3F" w:rsidRDefault="006F3E3F" w:rsidP="006F3E3F">
      <w:r>
        <w:rPr>
          <w:noProof/>
        </w:rPr>
        <w:drawing>
          <wp:inline distT="0" distB="0" distL="0" distR="0" wp14:anchorId="67AADF3F" wp14:editId="21435B4A">
            <wp:extent cx="4524375" cy="25050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9B" w:rsidRDefault="00524D9B" w:rsidP="00524D9B">
      <w:pPr>
        <w:pStyle w:val="ListParagraph"/>
        <w:numPr>
          <w:ilvl w:val="0"/>
          <w:numId w:val="7"/>
        </w:numPr>
        <w:rPr>
          <w:b/>
        </w:rPr>
      </w:pPr>
      <w:r w:rsidRPr="00524D9B">
        <w:rPr>
          <w:b/>
        </w:rPr>
        <w:t>Các ký hiệu</w:t>
      </w:r>
    </w:p>
    <w:p w:rsidR="00524D9B" w:rsidRPr="00CD7322" w:rsidRDefault="00524D9B" w:rsidP="00524D9B">
      <w:pPr>
        <w:pStyle w:val="BodyText"/>
        <w:ind w:left="874" w:firstLine="103"/>
        <w:rPr>
          <w:sz w:val="21"/>
          <w:szCs w:val="21"/>
        </w:rPr>
      </w:pPr>
      <w:r w:rsidRPr="00CD7322">
        <w:rPr>
          <w:sz w:val="21"/>
          <w:szCs w:val="21"/>
        </w:rPr>
        <w:t>D1:Cung cấp thông tin về sách trả:Mã sách</w:t>
      </w:r>
    </w:p>
    <w:p w:rsidR="00524D9B" w:rsidRPr="00CD7322" w:rsidRDefault="00524D9B" w:rsidP="00524D9B">
      <w:pPr>
        <w:pStyle w:val="BodyText"/>
        <w:spacing w:before="150"/>
        <w:ind w:left="771" w:firstLine="206"/>
        <w:rPr>
          <w:sz w:val="21"/>
          <w:szCs w:val="21"/>
        </w:rPr>
      </w:pPr>
      <w:r w:rsidRPr="00CD7322">
        <w:rPr>
          <w:sz w:val="21"/>
          <w:szCs w:val="21"/>
        </w:rPr>
        <w:t>D2:Không có</w:t>
      </w:r>
    </w:p>
    <w:p w:rsidR="00524D9B" w:rsidRPr="00CD7322" w:rsidRDefault="00524D9B" w:rsidP="00524D9B">
      <w:pPr>
        <w:pStyle w:val="BodyText"/>
        <w:spacing w:before="150" w:line="360" w:lineRule="auto"/>
        <w:ind w:left="720" w:right="1421" w:firstLine="257"/>
        <w:rPr>
          <w:sz w:val="21"/>
          <w:szCs w:val="21"/>
        </w:rPr>
      </w:pPr>
      <w:r w:rsidRPr="00CD7322">
        <w:rPr>
          <w:sz w:val="21"/>
          <w:szCs w:val="21"/>
        </w:rPr>
        <w:t>D3:Các thông tin về sách đã mượn:Mã sách Tên sách, thể loại sách,năm xuất bản,tácgỉa.</w:t>
      </w:r>
    </w:p>
    <w:p w:rsidR="00524D9B" w:rsidRPr="00CD7322" w:rsidRDefault="00524D9B" w:rsidP="00524D9B">
      <w:pPr>
        <w:pStyle w:val="BodyText"/>
        <w:spacing w:line="298" w:lineRule="exact"/>
        <w:ind w:left="874" w:firstLine="103"/>
        <w:rPr>
          <w:sz w:val="21"/>
          <w:szCs w:val="21"/>
        </w:rPr>
      </w:pPr>
      <w:r w:rsidRPr="00CD7322">
        <w:rPr>
          <w:sz w:val="21"/>
          <w:szCs w:val="21"/>
        </w:rPr>
        <w:t>D4:D3 + ghi nhận sách đã trả</w:t>
      </w:r>
    </w:p>
    <w:p w:rsidR="00524D9B" w:rsidRPr="00CD7322" w:rsidRDefault="00524D9B" w:rsidP="00524D9B">
      <w:pPr>
        <w:pStyle w:val="BodyText"/>
        <w:spacing w:before="150"/>
        <w:ind w:left="771" w:firstLine="206"/>
        <w:rPr>
          <w:sz w:val="21"/>
          <w:szCs w:val="21"/>
        </w:rPr>
      </w:pPr>
      <w:r w:rsidRPr="00CD7322">
        <w:rPr>
          <w:sz w:val="21"/>
          <w:szCs w:val="21"/>
        </w:rPr>
        <w:t>D5:Không</w:t>
      </w:r>
      <w:r w:rsidRPr="00CD7322">
        <w:rPr>
          <w:spacing w:val="64"/>
          <w:sz w:val="21"/>
          <w:szCs w:val="21"/>
        </w:rPr>
        <w:t xml:space="preserve"> </w:t>
      </w:r>
      <w:r w:rsidRPr="00CD7322">
        <w:rPr>
          <w:sz w:val="21"/>
          <w:szCs w:val="21"/>
        </w:rPr>
        <w:t>có</w:t>
      </w:r>
    </w:p>
    <w:p w:rsidR="00524D9B" w:rsidRPr="00CD7322" w:rsidRDefault="00524D9B" w:rsidP="00524D9B">
      <w:pPr>
        <w:ind w:left="874" w:firstLine="103"/>
        <w:rPr>
          <w:b/>
          <w:szCs w:val="21"/>
        </w:rPr>
      </w:pPr>
      <w:r w:rsidRPr="00CD7322">
        <w:rPr>
          <w:szCs w:val="21"/>
        </w:rPr>
        <w:t>D6:Không có</w:t>
      </w:r>
    </w:p>
    <w:p w:rsidR="00524D9B" w:rsidRPr="00524D9B" w:rsidRDefault="00524D9B" w:rsidP="00524D9B">
      <w:pPr>
        <w:pStyle w:val="ListParagraph"/>
        <w:numPr>
          <w:ilvl w:val="0"/>
          <w:numId w:val="7"/>
        </w:numPr>
        <w:rPr>
          <w:b/>
        </w:rPr>
      </w:pPr>
      <w:r w:rsidRPr="00524D9B">
        <w:rPr>
          <w:b/>
        </w:rPr>
        <w:t>Thuật toán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 xml:space="preserve">Bước 1: Nhận D1 từ người dùng 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2:  Kết nối cơ sở dữ liệu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3: Đọc thông tin từ “Mã số cần trả”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 xml:space="preserve">Bước 4:Cập nhật lại trình trạng thẻ trình trạng sách 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lastRenderedPageBreak/>
        <w:t>Bước 5: Lưu D4 xuống bộ nhớ phụ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>Bước 6:Đóng kết nối cơ sở dữ liệu</w:t>
      </w:r>
    </w:p>
    <w:p w:rsidR="00524D9B" w:rsidRPr="00CD7322" w:rsidRDefault="00524D9B" w:rsidP="00524D9B">
      <w:pPr>
        <w:ind w:left="617" w:firstLine="0"/>
        <w:rPr>
          <w:szCs w:val="21"/>
        </w:rPr>
      </w:pPr>
      <w:r w:rsidRPr="00CD7322">
        <w:rPr>
          <w:szCs w:val="21"/>
        </w:rPr>
        <w:t xml:space="preserve"> Bước 7: Kết thúc</w:t>
      </w:r>
    </w:p>
    <w:p w:rsidR="00524D9B" w:rsidRDefault="001356E9" w:rsidP="001356E9">
      <w:pPr>
        <w:pStyle w:val="Heading2"/>
      </w:pPr>
      <w:bookmarkStart w:id="96" w:name="_Toc518297108"/>
      <w:r>
        <w:t>SƠ ĐỒ LUỒNG DỮ LIỆU CHO YÊU CẦU BÁO CÁO SỐ SÁCH MƯỢN</w:t>
      </w:r>
      <w:bookmarkEnd w:id="96"/>
    </w:p>
    <w:p w:rsidR="00CD7322" w:rsidRPr="00CD7322" w:rsidRDefault="00CD7322" w:rsidP="00CD7322">
      <w:r>
        <w:rPr>
          <w:noProof/>
          <w:sz w:val="24"/>
        </w:rPr>
        <w:drawing>
          <wp:inline distT="0" distB="0" distL="0" distR="0" wp14:anchorId="4E34A850" wp14:editId="5529D4B6">
            <wp:extent cx="5509260" cy="3101340"/>
            <wp:effectExtent l="0" t="0" r="0" b="381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322" w:rsidRDefault="00CD7322" w:rsidP="00CD7322">
      <w:pPr>
        <w:pStyle w:val="ListParagraph"/>
        <w:numPr>
          <w:ilvl w:val="0"/>
          <w:numId w:val="7"/>
        </w:numPr>
        <w:rPr>
          <w:b/>
        </w:rPr>
      </w:pPr>
      <w:r w:rsidRPr="00524D9B">
        <w:rPr>
          <w:b/>
        </w:rPr>
        <w:t>Các ký hiệu</w:t>
      </w:r>
    </w:p>
    <w:p w:rsidR="00CD7322" w:rsidRPr="00CD7322" w:rsidRDefault="00CD7322" w:rsidP="00CD7322">
      <w:pPr>
        <w:pStyle w:val="BodyText"/>
        <w:ind w:left="720" w:firstLine="720"/>
        <w:rPr>
          <w:sz w:val="21"/>
          <w:szCs w:val="21"/>
        </w:rPr>
      </w:pPr>
      <w:r w:rsidRPr="00CD7322">
        <w:rPr>
          <w:sz w:val="21"/>
          <w:szCs w:val="21"/>
        </w:rPr>
        <w:t>D1:Thông tin báo cáo thống kê tình hình mượn sách theo thể loại:</w:t>
      </w:r>
    </w:p>
    <w:p w:rsidR="00CD7322" w:rsidRPr="00CD7322" w:rsidRDefault="00CD7322" w:rsidP="00CD7322">
      <w:pPr>
        <w:pStyle w:val="BodyText"/>
        <w:ind w:left="617"/>
        <w:rPr>
          <w:sz w:val="21"/>
          <w:szCs w:val="21"/>
        </w:rPr>
      </w:pPr>
      <w:r w:rsidRPr="00CD7322">
        <w:rPr>
          <w:sz w:val="21"/>
          <w:szCs w:val="21"/>
        </w:rPr>
        <w:t>Tháng, thể loại, số lượt mượn,Tỉ lệ</w:t>
      </w:r>
    </w:p>
    <w:p w:rsidR="00CD7322" w:rsidRPr="00CD7322" w:rsidRDefault="00CD7322" w:rsidP="00CD7322">
      <w:pPr>
        <w:pStyle w:val="BodyText"/>
        <w:spacing w:before="150"/>
        <w:ind w:left="720" w:firstLine="720"/>
        <w:rPr>
          <w:sz w:val="21"/>
          <w:szCs w:val="21"/>
        </w:rPr>
      </w:pPr>
      <w:r w:rsidRPr="00CD7322">
        <w:rPr>
          <w:sz w:val="21"/>
          <w:szCs w:val="21"/>
        </w:rPr>
        <w:t>D2:Không có</w:t>
      </w:r>
    </w:p>
    <w:p w:rsidR="00CD7322" w:rsidRPr="00CD7322" w:rsidRDefault="00CD7322" w:rsidP="00CD7322">
      <w:pPr>
        <w:pStyle w:val="BodyText"/>
        <w:spacing w:before="150" w:line="360" w:lineRule="auto"/>
        <w:ind w:left="720" w:right="1421" w:firstLine="720"/>
        <w:rPr>
          <w:sz w:val="21"/>
          <w:szCs w:val="21"/>
        </w:rPr>
      </w:pPr>
      <w:r w:rsidRPr="00CD7322">
        <w:rPr>
          <w:sz w:val="21"/>
          <w:szCs w:val="21"/>
        </w:rPr>
        <w:t xml:space="preserve">D3:Không có </w:t>
      </w:r>
    </w:p>
    <w:p w:rsidR="00CD7322" w:rsidRPr="00CD7322" w:rsidRDefault="00CD7322" w:rsidP="00CD7322">
      <w:pPr>
        <w:pStyle w:val="BodyText"/>
        <w:spacing w:line="298" w:lineRule="exact"/>
        <w:ind w:left="1234" w:firstLine="206"/>
        <w:rPr>
          <w:sz w:val="21"/>
          <w:szCs w:val="21"/>
        </w:rPr>
      </w:pPr>
      <w:r w:rsidRPr="00CD7322">
        <w:rPr>
          <w:sz w:val="21"/>
          <w:szCs w:val="21"/>
        </w:rPr>
        <w:t>D4:D1</w:t>
      </w:r>
    </w:p>
    <w:p w:rsidR="00CD7322" w:rsidRPr="00CD7322" w:rsidRDefault="00CD7322" w:rsidP="00CD7322">
      <w:pPr>
        <w:pStyle w:val="BodyText"/>
        <w:spacing w:before="150"/>
        <w:ind w:left="1131" w:firstLine="309"/>
        <w:rPr>
          <w:sz w:val="21"/>
          <w:szCs w:val="21"/>
        </w:rPr>
      </w:pPr>
      <w:r w:rsidRPr="00CD7322">
        <w:rPr>
          <w:sz w:val="21"/>
          <w:szCs w:val="21"/>
        </w:rPr>
        <w:t>D5:D4</w:t>
      </w:r>
    </w:p>
    <w:p w:rsidR="00CD7322" w:rsidRPr="00CD7322" w:rsidRDefault="00CD7322" w:rsidP="00CD7322">
      <w:pPr>
        <w:pStyle w:val="BodyText"/>
        <w:spacing w:before="149"/>
        <w:ind w:left="1028" w:firstLine="412"/>
        <w:rPr>
          <w:sz w:val="21"/>
          <w:szCs w:val="21"/>
        </w:rPr>
      </w:pPr>
      <w:r w:rsidRPr="00CD7322">
        <w:rPr>
          <w:sz w:val="21"/>
          <w:szCs w:val="21"/>
        </w:rPr>
        <w:t>D6:D5</w:t>
      </w:r>
    </w:p>
    <w:p w:rsidR="00CD7322" w:rsidRPr="00CD7322" w:rsidRDefault="00CD7322" w:rsidP="00CD7322">
      <w:pPr>
        <w:ind w:left="617" w:firstLine="0"/>
        <w:rPr>
          <w:b/>
        </w:rPr>
      </w:pPr>
      <w:r w:rsidRPr="00CD7322">
        <w:rPr>
          <w:b/>
        </w:rPr>
        <w:t>Thuật toán</w:t>
      </w:r>
    </w:p>
    <w:p w:rsidR="00CD7322" w:rsidRPr="00CD7322" w:rsidRDefault="00CD7322" w:rsidP="00CD7322">
      <w:pPr>
        <w:rPr>
          <w:szCs w:val="21"/>
        </w:rPr>
      </w:pPr>
      <w:r w:rsidRPr="00CD7322">
        <w:rPr>
          <w:szCs w:val="21"/>
        </w:rPr>
        <w:t xml:space="preserve">Bước 1: Nhận D1 từ người dùng </w:t>
      </w:r>
    </w:p>
    <w:p w:rsidR="00CD7322" w:rsidRPr="00CD7322" w:rsidRDefault="00CD7322" w:rsidP="00CD7322">
      <w:pPr>
        <w:rPr>
          <w:szCs w:val="21"/>
        </w:rPr>
      </w:pPr>
      <w:r w:rsidRPr="00CD7322">
        <w:rPr>
          <w:szCs w:val="21"/>
        </w:rPr>
        <w:t>Bước 2:  Kết nối cơ sở dữ liệu</w:t>
      </w:r>
    </w:p>
    <w:p w:rsidR="00CD7322" w:rsidRPr="00CD7322" w:rsidRDefault="00CD7322" w:rsidP="00CD7322">
      <w:pPr>
        <w:rPr>
          <w:szCs w:val="21"/>
        </w:rPr>
      </w:pPr>
      <w:r w:rsidRPr="00CD7322">
        <w:rPr>
          <w:szCs w:val="21"/>
        </w:rPr>
        <w:t>Bước 3: tính số lượt theo thể loại(D4)</w:t>
      </w:r>
    </w:p>
    <w:p w:rsidR="00CD7322" w:rsidRPr="00CD7322" w:rsidRDefault="00CD7322" w:rsidP="00CD7322">
      <w:pPr>
        <w:rPr>
          <w:szCs w:val="21"/>
        </w:rPr>
      </w:pPr>
      <w:r w:rsidRPr="00CD7322">
        <w:rPr>
          <w:szCs w:val="21"/>
        </w:rPr>
        <w:t xml:space="preserve">Bước 4:Tính tỷ lệ D4 </w:t>
      </w:r>
    </w:p>
    <w:p w:rsidR="00CD7322" w:rsidRPr="00CD7322" w:rsidRDefault="00CD7322" w:rsidP="00CD7322">
      <w:pPr>
        <w:rPr>
          <w:szCs w:val="21"/>
        </w:rPr>
      </w:pPr>
      <w:r w:rsidRPr="00CD7322">
        <w:rPr>
          <w:szCs w:val="21"/>
        </w:rPr>
        <w:t>Bước 5: Tính tổng số lượt mượn D4</w:t>
      </w:r>
    </w:p>
    <w:p w:rsidR="00CD7322" w:rsidRPr="00CD7322" w:rsidRDefault="00CD7322" w:rsidP="00CD7322">
      <w:pPr>
        <w:rPr>
          <w:szCs w:val="21"/>
        </w:rPr>
      </w:pPr>
      <w:r w:rsidRPr="00CD7322">
        <w:rPr>
          <w:szCs w:val="21"/>
        </w:rPr>
        <w:lastRenderedPageBreak/>
        <w:t>Bước 6:Lưu D4 xuống bộ nhớ phụ</w:t>
      </w:r>
    </w:p>
    <w:p w:rsidR="00CD7322" w:rsidRPr="00CD7322" w:rsidRDefault="00CD7322" w:rsidP="00CD7322">
      <w:pPr>
        <w:rPr>
          <w:szCs w:val="21"/>
        </w:rPr>
      </w:pPr>
      <w:r w:rsidRPr="00CD7322">
        <w:rPr>
          <w:szCs w:val="21"/>
        </w:rPr>
        <w:t>Bước 7: Xuất D5 ra máy in</w:t>
      </w:r>
    </w:p>
    <w:p w:rsidR="00CD7322" w:rsidRPr="00CD7322" w:rsidRDefault="00CD7322" w:rsidP="00CD7322">
      <w:pPr>
        <w:rPr>
          <w:szCs w:val="21"/>
        </w:rPr>
      </w:pPr>
      <w:r w:rsidRPr="00CD7322">
        <w:rPr>
          <w:szCs w:val="21"/>
        </w:rPr>
        <w:t>Bước 8: Đóng kết nối cơ sở dữ liệu</w:t>
      </w:r>
    </w:p>
    <w:p w:rsidR="00CD7322" w:rsidRPr="00A860F3" w:rsidRDefault="00CD7322" w:rsidP="00CD7322">
      <w:pPr>
        <w:rPr>
          <w:szCs w:val="21"/>
        </w:rPr>
      </w:pPr>
      <w:r w:rsidRPr="00A860F3">
        <w:rPr>
          <w:szCs w:val="21"/>
        </w:rPr>
        <w:t>Bước 9: Kết thúc</w:t>
      </w:r>
    </w:p>
    <w:p w:rsidR="006F3E3F" w:rsidRDefault="00CD7322" w:rsidP="00CD7322">
      <w:pPr>
        <w:pStyle w:val="Heading2"/>
      </w:pPr>
      <w:bookmarkStart w:id="97" w:name="_Toc518297109"/>
      <w:r>
        <w:t>SƠ ĐỒ LUỒNG DỮ LIỆU CHO YÊU CẦU BÁO CÁO SÁCH TRẢ TRỂ</w:t>
      </w:r>
      <w:bookmarkEnd w:id="97"/>
    </w:p>
    <w:p w:rsidR="00CD7322" w:rsidRDefault="00CD7322" w:rsidP="00CD7322">
      <w:r>
        <w:rPr>
          <w:noProof/>
          <w:sz w:val="24"/>
        </w:rPr>
        <w:drawing>
          <wp:inline distT="0" distB="0" distL="0" distR="0" wp14:anchorId="510638CC" wp14:editId="76BDC0B9">
            <wp:extent cx="5511165" cy="3103245"/>
            <wp:effectExtent l="0" t="0" r="0" b="1905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7322" w:rsidRDefault="00CD7322" w:rsidP="00CD7322">
      <w:pPr>
        <w:pStyle w:val="ListParagraph"/>
        <w:numPr>
          <w:ilvl w:val="0"/>
          <w:numId w:val="7"/>
        </w:numPr>
        <w:rPr>
          <w:b/>
        </w:rPr>
      </w:pPr>
      <w:r w:rsidRPr="00524D9B">
        <w:rPr>
          <w:b/>
        </w:rPr>
        <w:t>Các ký hiệu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     D1:Thông tin báo cáo sách mượn trể: Ngay tên sách ngày mượn, Số ngày trả trể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     D2:Không có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     D3:Không có 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     D4:D1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     D5:D4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     D6:D5</w:t>
      </w:r>
    </w:p>
    <w:p w:rsidR="00CD7322" w:rsidRPr="00CD7322" w:rsidRDefault="00CD7322" w:rsidP="00CD7322">
      <w:pPr>
        <w:pStyle w:val="ListParagraph"/>
        <w:numPr>
          <w:ilvl w:val="0"/>
          <w:numId w:val="7"/>
        </w:numPr>
        <w:rPr>
          <w:b/>
        </w:rPr>
      </w:pPr>
      <w:r w:rsidRPr="00CD7322">
        <w:rPr>
          <w:b/>
        </w:rPr>
        <w:t>Thuật toán</w:t>
      </w:r>
    </w:p>
    <w:p w:rsidR="00CD7322" w:rsidRPr="00A860F3" w:rsidRDefault="00CD7322" w:rsidP="00CD7322">
      <w:pPr>
        <w:tabs>
          <w:tab w:val="left" w:pos="2376"/>
        </w:tabs>
        <w:rPr>
          <w:szCs w:val="21"/>
        </w:rPr>
      </w:pPr>
      <w:r w:rsidRPr="00A860F3">
        <w:rPr>
          <w:szCs w:val="21"/>
        </w:rPr>
        <w:t xml:space="preserve">Bước 1: Nhận D1 từ người dùng </w:t>
      </w:r>
    </w:p>
    <w:p w:rsidR="00CD7322" w:rsidRPr="00A860F3" w:rsidRDefault="00CD7322" w:rsidP="00CD7322">
      <w:pPr>
        <w:tabs>
          <w:tab w:val="left" w:pos="2376"/>
        </w:tabs>
        <w:rPr>
          <w:szCs w:val="21"/>
        </w:rPr>
      </w:pPr>
      <w:r w:rsidRPr="00A860F3">
        <w:rPr>
          <w:szCs w:val="21"/>
        </w:rPr>
        <w:t>Bước 2:  Kết nối cơ sở dữ liệu</w:t>
      </w:r>
    </w:p>
    <w:p w:rsidR="00CD7322" w:rsidRPr="00A860F3" w:rsidRDefault="00CD7322" w:rsidP="00CD7322">
      <w:pPr>
        <w:tabs>
          <w:tab w:val="left" w:pos="2376"/>
        </w:tabs>
        <w:rPr>
          <w:szCs w:val="21"/>
        </w:rPr>
      </w:pPr>
      <w:r w:rsidRPr="00A860F3">
        <w:rPr>
          <w:szCs w:val="21"/>
        </w:rPr>
        <w:t>Bước 3: tính số ngày trả trể theo tên sách</w:t>
      </w:r>
    </w:p>
    <w:p w:rsidR="00CD7322" w:rsidRPr="00A860F3" w:rsidRDefault="00CD7322" w:rsidP="00CD7322">
      <w:pPr>
        <w:tabs>
          <w:tab w:val="left" w:pos="2376"/>
        </w:tabs>
        <w:rPr>
          <w:szCs w:val="21"/>
        </w:rPr>
      </w:pPr>
      <w:r w:rsidRPr="00A860F3">
        <w:rPr>
          <w:szCs w:val="21"/>
        </w:rPr>
        <w:lastRenderedPageBreak/>
        <w:t>Bước 4:Thống kê toàn bộ số lượng sách ngày mượn ngày trả trể</w:t>
      </w:r>
    </w:p>
    <w:p w:rsidR="00CD7322" w:rsidRPr="00A860F3" w:rsidRDefault="00CD7322" w:rsidP="00CD7322">
      <w:pPr>
        <w:tabs>
          <w:tab w:val="left" w:pos="2376"/>
        </w:tabs>
        <w:rPr>
          <w:szCs w:val="21"/>
        </w:rPr>
      </w:pPr>
      <w:r w:rsidRPr="00A860F3">
        <w:rPr>
          <w:szCs w:val="21"/>
        </w:rPr>
        <w:t>Bước 5: Lưu D4 xuống bộ nhớ phụ</w:t>
      </w:r>
    </w:p>
    <w:p w:rsidR="00CD7322" w:rsidRPr="00A860F3" w:rsidRDefault="00CD7322" w:rsidP="00CD7322">
      <w:pPr>
        <w:tabs>
          <w:tab w:val="left" w:pos="2376"/>
        </w:tabs>
        <w:rPr>
          <w:szCs w:val="21"/>
        </w:rPr>
      </w:pPr>
      <w:r w:rsidRPr="00A860F3">
        <w:rPr>
          <w:szCs w:val="21"/>
        </w:rPr>
        <w:t>Bước 6: Xuất D5 ra máy in</w:t>
      </w:r>
    </w:p>
    <w:p w:rsidR="00CD7322" w:rsidRPr="00A860F3" w:rsidRDefault="00CD7322" w:rsidP="00CD7322">
      <w:pPr>
        <w:tabs>
          <w:tab w:val="left" w:pos="2376"/>
        </w:tabs>
        <w:rPr>
          <w:szCs w:val="21"/>
        </w:rPr>
      </w:pPr>
      <w:r w:rsidRPr="00A860F3">
        <w:rPr>
          <w:szCs w:val="21"/>
        </w:rPr>
        <w:t xml:space="preserve"> Bước 7: Đóng kết nối cơ sở dữ liệu</w:t>
      </w:r>
    </w:p>
    <w:p w:rsidR="00CD7322" w:rsidRPr="00A860F3" w:rsidRDefault="00CD7322" w:rsidP="00CD7322">
      <w:pPr>
        <w:tabs>
          <w:tab w:val="left" w:pos="2376"/>
        </w:tabs>
        <w:rPr>
          <w:szCs w:val="21"/>
        </w:rPr>
      </w:pPr>
      <w:r w:rsidRPr="00A860F3">
        <w:rPr>
          <w:szCs w:val="21"/>
        </w:rPr>
        <w:t>Bước 8: Kết thúc</w:t>
      </w:r>
    </w:p>
    <w:p w:rsidR="00CD7322" w:rsidRDefault="00CD7322" w:rsidP="00CD7322">
      <w:pPr>
        <w:pStyle w:val="Heading2"/>
      </w:pPr>
      <w:bookmarkStart w:id="98" w:name="_Toc518297110"/>
      <w:r>
        <w:t>SƠ ĐỒ LUỒNG DỮ LIỆU CHO YÊU CẦU THAY ĐỔI QUY ĐỊNH</w:t>
      </w:r>
      <w:bookmarkEnd w:id="98"/>
    </w:p>
    <w:p w:rsidR="00CD7322" w:rsidRDefault="00CD7322" w:rsidP="00CD7322">
      <w:pPr>
        <w:pStyle w:val="ListParagraph"/>
        <w:numPr>
          <w:ilvl w:val="0"/>
          <w:numId w:val="7"/>
        </w:numPr>
        <w:rPr>
          <w:b/>
        </w:rPr>
      </w:pPr>
      <w:r w:rsidRPr="00524D9B">
        <w:rPr>
          <w:b/>
        </w:rPr>
        <w:t>Các ký hiệu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>
        <w:rPr>
          <w:sz w:val="24"/>
        </w:rPr>
        <w:t xml:space="preserve">       </w:t>
      </w:r>
      <w:r w:rsidRPr="00A860F3">
        <w:rPr>
          <w:szCs w:val="21"/>
        </w:rPr>
        <w:t>D1:Thông tin thay đổi:tuổi tối thiểu, tuổi tối đa,thời hạn thẻ,Số lượng, tên các thể loại,khoảng cách năm,số lượng sách mượn tối đa,số ngày mượn tối đa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D2:Không có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D3:Thông tin chi tiết thay đổi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D4:D1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D5:D4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      D6:Không có</w:t>
      </w:r>
    </w:p>
    <w:p w:rsidR="00CD7322" w:rsidRPr="00CD7322" w:rsidRDefault="00CD7322" w:rsidP="00CD7322">
      <w:pPr>
        <w:pStyle w:val="ListParagraph"/>
        <w:numPr>
          <w:ilvl w:val="0"/>
          <w:numId w:val="7"/>
        </w:numPr>
        <w:rPr>
          <w:b/>
        </w:rPr>
      </w:pPr>
      <w:r w:rsidRPr="00CD7322">
        <w:rPr>
          <w:b/>
        </w:rPr>
        <w:t>Thuật toán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Bước 1: Nhận D1 từ người dùng 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2:  Kết nối cơ sở dữ liệu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3: Đọc D3 từ bộ nhớ phụ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4:Thay đổi “tuổi tối thiểu,tối đa”(D3)=”Dữ liệu”(D1)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5: Thay đổi “thời hạn thẻ”(D3)=”Dữ liệu”(D1)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6: Thay đổi “Số lượng thể loại”(D3)=”Dữ liệu”(D1)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 xml:space="preserve"> Bước 7: Thay đổi “Khoảng cách năm”(D3)=”Dữ liệu”(D1)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8: Thay đổi “Tên thể loại”(D3)=”Dữ liệu”(D1)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9: Thay đổi “Số lượng sách mượn tối đa”(D3)=”Dữ liệu”(D1)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10: Thay đổi “Số ngày mượn tối đa”(D3)=”Dữ liệu”(D1)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11: Lưu lại (D4) xuống bộ nhớ phụ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t>Bước 12: Đong kết nối cơ sở dữ liệu</w:t>
      </w:r>
    </w:p>
    <w:p w:rsidR="00CD7322" w:rsidRPr="00A860F3" w:rsidRDefault="00CD7322" w:rsidP="00CD7322">
      <w:pPr>
        <w:tabs>
          <w:tab w:val="left" w:pos="2376"/>
        </w:tabs>
        <w:ind w:left="617" w:firstLine="0"/>
        <w:rPr>
          <w:szCs w:val="21"/>
        </w:rPr>
      </w:pPr>
      <w:r w:rsidRPr="00A860F3">
        <w:rPr>
          <w:szCs w:val="21"/>
        </w:rPr>
        <w:lastRenderedPageBreak/>
        <w:t>Bước 12: kết thúc</w:t>
      </w:r>
    </w:p>
    <w:p w:rsidR="00CD7322" w:rsidRPr="00CD7322" w:rsidRDefault="00CD7322" w:rsidP="00CD7322"/>
    <w:p w:rsidR="00CD7322" w:rsidRPr="00CD7322" w:rsidRDefault="00CD7322" w:rsidP="00CD7322"/>
    <w:p w:rsidR="006F3E3F" w:rsidRDefault="006F3E3F">
      <w:pPr>
        <w:spacing w:before="0" w:after="160" w:line="259" w:lineRule="auto"/>
        <w:ind w:firstLine="0"/>
        <w:jc w:val="left"/>
      </w:pPr>
    </w:p>
    <w:p w:rsidR="006F3E3F" w:rsidRDefault="006F3E3F" w:rsidP="006F3E3F">
      <w:pPr>
        <w:pStyle w:val="Heading1"/>
      </w:pPr>
      <w:bookmarkStart w:id="99" w:name="_Toc263403157"/>
      <w:bookmarkStart w:id="100" w:name="_Toc518297111"/>
      <w:r>
        <w:t>THIẾT KẾ DỮ LIỆU</w:t>
      </w:r>
      <w:bookmarkEnd w:id="99"/>
      <w:bookmarkEnd w:id="100"/>
    </w:p>
    <w:p w:rsidR="006F3E3F" w:rsidRDefault="006F3E3F" w:rsidP="006F3E3F">
      <w:pPr>
        <w:pStyle w:val="Heading2"/>
      </w:pPr>
      <w:bookmarkStart w:id="101" w:name="_Toc518297112"/>
      <w:r>
        <w:t>BƯỚC 1: XÉT YÊU CẦU LẬP THỂ ĐỘC GIẢ</w:t>
      </w:r>
      <w:bookmarkEnd w:id="101"/>
    </w:p>
    <w:p w:rsidR="006F3E3F" w:rsidRDefault="006F3E3F" w:rsidP="006F3E3F">
      <w:pPr>
        <w:pStyle w:val="Heading3"/>
      </w:pPr>
      <w:bookmarkStart w:id="102" w:name="_Toc263403159"/>
      <w:bookmarkStart w:id="103" w:name="_Toc518297113"/>
      <w:r>
        <w:t>Thiết kế dữ liệu với tính đúng đắn</w:t>
      </w:r>
      <w:bookmarkEnd w:id="102"/>
      <w:bookmarkEnd w:id="103"/>
    </w:p>
    <w:p w:rsidR="006F3E3F" w:rsidRDefault="006F3E3F" w:rsidP="006F3E3F">
      <w:pPr>
        <w:pStyle w:val="Dot"/>
      </w:pPr>
      <w:r>
        <w:t xml:space="preserve">Biểu mẫu liên quan: </w:t>
      </w:r>
      <w:r w:rsidRPr="000F559E">
        <w:rPr>
          <w:color w:val="FF0000"/>
        </w:rPr>
        <w:t>BM1</w:t>
      </w:r>
    </w:p>
    <w:tbl>
      <w:tblPr>
        <w:tblW w:w="0" w:type="auto"/>
        <w:tblInd w:w="2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85"/>
        <w:gridCol w:w="2244"/>
        <w:gridCol w:w="2513"/>
      </w:tblGrid>
      <w:tr w:rsidR="006F3E3F" w:rsidTr="00524D9B">
        <w:trPr>
          <w:trHeight w:val="350"/>
        </w:trPr>
        <w:tc>
          <w:tcPr>
            <w:tcW w:w="720" w:type="dxa"/>
          </w:tcPr>
          <w:p w:rsidR="006F3E3F" w:rsidRDefault="006F3E3F" w:rsidP="00524D9B">
            <w:pPr>
              <w:pStyle w:val="TableParagraph"/>
              <w:spacing w:before="60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BM1:</w:t>
            </w:r>
          </w:p>
        </w:tc>
        <w:tc>
          <w:tcPr>
            <w:tcW w:w="6442" w:type="dxa"/>
            <w:gridSpan w:val="3"/>
          </w:tcPr>
          <w:p w:rsidR="006F3E3F" w:rsidRDefault="006F3E3F" w:rsidP="00524D9B">
            <w:pPr>
              <w:pStyle w:val="TableParagraph"/>
              <w:tabs>
                <w:tab w:val="left" w:pos="2680"/>
                <w:tab w:val="left" w:pos="6362"/>
              </w:tabs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Thẻ Độc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Giả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6F3E3F" w:rsidTr="00524D9B">
        <w:trPr>
          <w:trHeight w:val="379"/>
        </w:trPr>
        <w:tc>
          <w:tcPr>
            <w:tcW w:w="2405" w:type="dxa"/>
            <w:gridSpan w:val="2"/>
          </w:tcPr>
          <w:p w:rsidR="006F3E3F" w:rsidRDefault="006F3E3F" w:rsidP="00524D9B">
            <w:pPr>
              <w:pStyle w:val="TableParagraph"/>
              <w:spacing w:before="74"/>
              <w:ind w:left="107"/>
              <w:rPr>
                <w:sz w:val="20"/>
              </w:rPr>
            </w:pPr>
            <w:r>
              <w:rPr>
                <w:sz w:val="20"/>
              </w:rPr>
              <w:t>Họ và tên: ..........................</w:t>
            </w:r>
          </w:p>
        </w:tc>
        <w:tc>
          <w:tcPr>
            <w:tcW w:w="2244" w:type="dxa"/>
          </w:tcPr>
          <w:p w:rsidR="006F3E3F" w:rsidRDefault="006F3E3F" w:rsidP="00524D9B">
            <w:pPr>
              <w:pStyle w:val="TableParagraph"/>
              <w:spacing w:before="74"/>
              <w:ind w:left="91" w:right="45"/>
              <w:jc w:val="center"/>
              <w:rPr>
                <w:sz w:val="20"/>
              </w:rPr>
            </w:pPr>
            <w:r>
              <w:rPr>
                <w:sz w:val="20"/>
              </w:rPr>
              <w:t>Loại độc giả:....................</w:t>
            </w:r>
          </w:p>
        </w:tc>
        <w:tc>
          <w:tcPr>
            <w:tcW w:w="2513" w:type="dxa"/>
          </w:tcPr>
          <w:p w:rsidR="006F3E3F" w:rsidRDefault="006F3E3F" w:rsidP="00524D9B">
            <w:pPr>
              <w:pStyle w:val="TableParagraph"/>
              <w:spacing w:before="74"/>
              <w:ind w:left="92" w:right="90"/>
              <w:jc w:val="center"/>
              <w:rPr>
                <w:sz w:val="20"/>
              </w:rPr>
            </w:pPr>
            <w:r>
              <w:rPr>
                <w:sz w:val="20"/>
              </w:rPr>
              <w:t>Ngày sinh: ...........................</w:t>
            </w:r>
          </w:p>
        </w:tc>
      </w:tr>
      <w:tr w:rsidR="006F3E3F" w:rsidTr="00524D9B">
        <w:trPr>
          <w:trHeight w:val="350"/>
        </w:trPr>
        <w:tc>
          <w:tcPr>
            <w:tcW w:w="2405" w:type="dxa"/>
            <w:gridSpan w:val="2"/>
          </w:tcPr>
          <w:p w:rsidR="006F3E3F" w:rsidRDefault="006F3E3F" w:rsidP="00524D9B">
            <w:pPr>
              <w:pStyle w:val="TableParagraph"/>
              <w:spacing w:before="60"/>
              <w:ind w:left="158"/>
              <w:rPr>
                <w:sz w:val="20"/>
              </w:rPr>
            </w:pPr>
            <w:r>
              <w:rPr>
                <w:sz w:val="20"/>
              </w:rPr>
              <w:t>Địa chỉ: ..............................</w:t>
            </w:r>
          </w:p>
        </w:tc>
        <w:tc>
          <w:tcPr>
            <w:tcW w:w="2244" w:type="dxa"/>
          </w:tcPr>
          <w:p w:rsidR="006F3E3F" w:rsidRDefault="006F3E3F" w:rsidP="00524D9B">
            <w:pPr>
              <w:pStyle w:val="TableParagraph"/>
              <w:spacing w:before="60"/>
              <w:ind w:left="91" w:right="45"/>
              <w:jc w:val="center"/>
              <w:rPr>
                <w:sz w:val="20"/>
              </w:rPr>
            </w:pPr>
            <w:r>
              <w:rPr>
                <w:sz w:val="20"/>
              </w:rPr>
              <w:t>Email: .............................</w:t>
            </w:r>
          </w:p>
        </w:tc>
        <w:tc>
          <w:tcPr>
            <w:tcW w:w="2513" w:type="dxa"/>
          </w:tcPr>
          <w:p w:rsidR="006F3E3F" w:rsidRDefault="006F3E3F" w:rsidP="00524D9B">
            <w:pPr>
              <w:pStyle w:val="TableParagraph"/>
              <w:spacing w:before="60"/>
              <w:ind w:left="92" w:right="90"/>
              <w:jc w:val="center"/>
              <w:rPr>
                <w:sz w:val="20"/>
              </w:rPr>
            </w:pPr>
            <w:r>
              <w:rPr>
                <w:sz w:val="20"/>
              </w:rPr>
              <w:t>Ngày lập thẻ: .......................</w:t>
            </w:r>
          </w:p>
        </w:tc>
      </w:tr>
    </w:tbl>
    <w:p w:rsidR="006F3E3F" w:rsidRDefault="006F3E3F" w:rsidP="006F3E3F">
      <w:pPr>
        <w:pStyle w:val="Dot"/>
      </w:pPr>
      <w:r>
        <w:t>Sơ đồ luồng dữ liệu:</w:t>
      </w:r>
      <w:r>
        <w:rPr>
          <w:color w:val="FF0000"/>
        </w:rPr>
        <w:t xml:space="preserve"> Đã có</w:t>
      </w:r>
    </w:p>
    <w:p w:rsidR="006F3E3F" w:rsidRDefault="006F3E3F" w:rsidP="006F3E3F">
      <w:pPr>
        <w:pStyle w:val="Dot"/>
      </w:pPr>
      <w:r>
        <w:t>Các thuộc tính mới:</w:t>
      </w:r>
    </w:p>
    <w:p w:rsidR="006F3E3F" w:rsidRPr="006F3E3F" w:rsidRDefault="006F3E3F" w:rsidP="006F3E3F">
      <w:pPr>
        <w:pStyle w:val="Dot"/>
        <w:numPr>
          <w:ilvl w:val="0"/>
          <w:numId w:val="11"/>
        </w:numPr>
        <w:rPr>
          <w:color w:val="FF0000"/>
        </w:rPr>
      </w:pPr>
      <w:r w:rsidRPr="006F3E3F">
        <w:rPr>
          <w:color w:val="FF0000"/>
        </w:rPr>
        <w:t>HoTen</w:t>
      </w:r>
    </w:p>
    <w:p w:rsidR="006F3E3F" w:rsidRPr="006F3E3F" w:rsidRDefault="006F3E3F" w:rsidP="006F3E3F">
      <w:pPr>
        <w:pStyle w:val="Dot"/>
        <w:numPr>
          <w:ilvl w:val="0"/>
          <w:numId w:val="11"/>
        </w:numPr>
        <w:rPr>
          <w:color w:val="FF0000"/>
        </w:rPr>
      </w:pPr>
      <w:r w:rsidRPr="006F3E3F">
        <w:rPr>
          <w:color w:val="FF0000"/>
        </w:rPr>
        <w:t>LoaiDocGia</w:t>
      </w:r>
    </w:p>
    <w:p w:rsidR="006F3E3F" w:rsidRPr="006F3E3F" w:rsidRDefault="006F3E3F" w:rsidP="006F3E3F">
      <w:pPr>
        <w:pStyle w:val="Dot"/>
        <w:numPr>
          <w:ilvl w:val="0"/>
          <w:numId w:val="11"/>
        </w:numPr>
        <w:rPr>
          <w:color w:val="FF0000"/>
        </w:rPr>
      </w:pPr>
      <w:r w:rsidRPr="006F3E3F">
        <w:rPr>
          <w:color w:val="FF0000"/>
        </w:rPr>
        <w:t>NgaySinh</w:t>
      </w:r>
    </w:p>
    <w:p w:rsidR="006F3E3F" w:rsidRPr="006F3E3F" w:rsidRDefault="006F3E3F" w:rsidP="006F3E3F">
      <w:pPr>
        <w:pStyle w:val="Dot"/>
        <w:numPr>
          <w:ilvl w:val="0"/>
          <w:numId w:val="11"/>
        </w:numPr>
        <w:rPr>
          <w:color w:val="FF0000"/>
        </w:rPr>
      </w:pPr>
      <w:r w:rsidRPr="006F3E3F">
        <w:rPr>
          <w:color w:val="FF0000"/>
        </w:rPr>
        <w:t>DiaChi</w:t>
      </w:r>
    </w:p>
    <w:p w:rsidR="006F3E3F" w:rsidRPr="006F3E3F" w:rsidRDefault="006F3E3F" w:rsidP="006F3E3F">
      <w:pPr>
        <w:pStyle w:val="Dot"/>
        <w:numPr>
          <w:ilvl w:val="0"/>
          <w:numId w:val="11"/>
        </w:numPr>
        <w:rPr>
          <w:color w:val="FF0000"/>
        </w:rPr>
      </w:pPr>
      <w:r w:rsidRPr="006F3E3F">
        <w:rPr>
          <w:color w:val="FF0000"/>
        </w:rPr>
        <w:t>Email</w:t>
      </w:r>
    </w:p>
    <w:p w:rsidR="006F3E3F" w:rsidRPr="006F3E3F" w:rsidRDefault="006F3E3F" w:rsidP="006F3E3F">
      <w:pPr>
        <w:pStyle w:val="Dot"/>
        <w:numPr>
          <w:ilvl w:val="0"/>
          <w:numId w:val="11"/>
        </w:numPr>
        <w:rPr>
          <w:color w:val="FF0000"/>
        </w:rPr>
      </w:pPr>
      <w:r w:rsidRPr="006F3E3F">
        <w:rPr>
          <w:color w:val="FF0000"/>
        </w:rPr>
        <w:t>NgayLapThe</w:t>
      </w:r>
    </w:p>
    <w:p w:rsidR="006F3E3F" w:rsidRDefault="006F3E3F" w:rsidP="006F3E3F">
      <w:pPr>
        <w:pStyle w:val="Dot"/>
      </w:pPr>
      <w:r>
        <w:t>Thiết kế dữ liệu:</w:t>
      </w:r>
    </w:p>
    <w:p w:rsidR="006F3E3F" w:rsidRDefault="006F3E3F" w:rsidP="006F3E3F">
      <w:pPr>
        <w:pStyle w:val="Dot"/>
      </w:pPr>
      <w:r>
        <w:drawing>
          <wp:anchor distT="0" distB="0" distL="114300" distR="114300" simplePos="0" relativeHeight="251664384" behindDoc="1" locked="0" layoutInCell="1" allowOverlap="1" wp14:anchorId="74D3191B" wp14:editId="4B6609DF">
            <wp:simplePos x="0" y="0"/>
            <wp:positionH relativeFrom="column">
              <wp:posOffset>2009775</wp:posOffset>
            </wp:positionH>
            <wp:positionV relativeFrom="paragraph">
              <wp:posOffset>6350</wp:posOffset>
            </wp:positionV>
            <wp:extent cx="1628775" cy="2085975"/>
            <wp:effectExtent l="0" t="0" r="9525" b="952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Các thuộc tính trừu tượng</w:t>
      </w:r>
    </w:p>
    <w:p w:rsidR="007973DA" w:rsidRPr="007973DA" w:rsidRDefault="007973DA" w:rsidP="007973DA">
      <w:pPr>
        <w:pStyle w:val="Dot"/>
        <w:numPr>
          <w:ilvl w:val="0"/>
          <w:numId w:val="15"/>
        </w:numPr>
        <w:rPr>
          <w:color w:val="FF0000"/>
        </w:rPr>
      </w:pPr>
      <w:r w:rsidRPr="007973DA">
        <w:rPr>
          <w:color w:val="FF0000"/>
        </w:rPr>
        <w:t>MaDocGia</w:t>
      </w:r>
    </w:p>
    <w:p w:rsidR="007973DA" w:rsidRDefault="007973DA" w:rsidP="007973DA">
      <w:pPr>
        <w:pStyle w:val="Dot"/>
      </w:pPr>
      <w:r>
        <w:drawing>
          <wp:anchor distT="0" distB="0" distL="114300" distR="114300" simplePos="0" relativeHeight="251665408" behindDoc="0" locked="0" layoutInCell="1" allowOverlap="1" wp14:anchorId="2172F9D4" wp14:editId="7893D66A">
            <wp:simplePos x="0" y="0"/>
            <wp:positionH relativeFrom="column">
              <wp:posOffset>1876425</wp:posOffset>
            </wp:positionH>
            <wp:positionV relativeFrom="paragraph">
              <wp:posOffset>255270</wp:posOffset>
            </wp:positionV>
            <wp:extent cx="1914525" cy="647700"/>
            <wp:effectExtent l="0" t="0" r="9525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Sơ đồ logic</w:t>
      </w:r>
    </w:p>
    <w:p w:rsidR="007973DA" w:rsidRDefault="007973DA" w:rsidP="007973DA">
      <w:pPr>
        <w:pStyle w:val="Heading3"/>
      </w:pPr>
      <w:bookmarkStart w:id="104" w:name="_Toc518297114"/>
      <w:r>
        <w:lastRenderedPageBreak/>
        <w:t>Thiết kế dữ liệu với tính tiến hóa</w:t>
      </w:r>
      <w:bookmarkEnd w:id="104"/>
    </w:p>
    <w:p w:rsidR="007973DA" w:rsidRDefault="007973DA" w:rsidP="007973DA">
      <w:pPr>
        <w:pStyle w:val="Dot"/>
      </w:pPr>
      <w:r>
        <w:t xml:space="preserve">Qui định liên quan: </w:t>
      </w:r>
      <w:r w:rsidRPr="007973DA">
        <w:rPr>
          <w:color w:val="FF0000"/>
        </w:rPr>
        <w:t>QĐ</w:t>
      </w:r>
      <w:r w:rsidR="00664142">
        <w:rPr>
          <w:color w:val="FF0000"/>
        </w:rPr>
        <w:t>1</w:t>
      </w:r>
    </w:p>
    <w:p w:rsidR="007973DA" w:rsidRDefault="007973DA" w:rsidP="007973DA">
      <w:pPr>
        <w:pStyle w:val="Rule"/>
        <w:rPr>
          <w:u w:val="single"/>
        </w:rPr>
      </w:pPr>
      <w:r>
        <w:t>QĐ</w:t>
      </w:r>
      <w:r w:rsidR="00664142">
        <w:t>1</w:t>
      </w:r>
      <w:r>
        <w:t xml:space="preserve">: Có 2 loại độc giả (X,Y). Tuổi độc giả từ 18 đến 55. Thẻ có giá trị 6 tháng. </w:t>
      </w:r>
    </w:p>
    <w:p w:rsidR="007973DA" w:rsidRDefault="007973DA" w:rsidP="007973DA">
      <w:pPr>
        <w:pStyle w:val="Dot"/>
      </w:pPr>
      <w:r>
        <w:t>Sơ đồ luồng dữ liệu:</w:t>
      </w:r>
      <w:r w:rsidRPr="007973DA">
        <w:rPr>
          <w:color w:val="FF0000"/>
        </w:rPr>
        <w:t>Đã có</w:t>
      </w:r>
    </w:p>
    <w:p w:rsidR="007973DA" w:rsidRDefault="007973DA" w:rsidP="007973DA">
      <w:pPr>
        <w:pStyle w:val="Dot"/>
      </w:pPr>
      <w:r>
        <w:t>Các thuộc tính mới:</w:t>
      </w:r>
    </w:p>
    <w:p w:rsidR="007973DA" w:rsidRPr="007973DA" w:rsidRDefault="007973DA" w:rsidP="007973DA">
      <w:pPr>
        <w:pStyle w:val="Dot"/>
        <w:numPr>
          <w:ilvl w:val="0"/>
          <w:numId w:val="15"/>
        </w:numPr>
        <w:rPr>
          <w:color w:val="FF0000"/>
        </w:rPr>
      </w:pPr>
      <w:r w:rsidRPr="007973DA">
        <w:rPr>
          <w:color w:val="FF0000"/>
        </w:rPr>
        <w:t>TenLoaiDocGia</w:t>
      </w:r>
    </w:p>
    <w:p w:rsidR="007973DA" w:rsidRPr="007973DA" w:rsidRDefault="007973DA" w:rsidP="007973DA">
      <w:pPr>
        <w:pStyle w:val="Dot"/>
        <w:numPr>
          <w:ilvl w:val="0"/>
          <w:numId w:val="15"/>
        </w:numPr>
        <w:rPr>
          <w:color w:val="FF0000"/>
        </w:rPr>
      </w:pPr>
      <w:r w:rsidRPr="007973DA">
        <w:rPr>
          <w:color w:val="FF0000"/>
        </w:rPr>
        <w:t>TuoiToiThieu</w:t>
      </w:r>
    </w:p>
    <w:p w:rsidR="007973DA" w:rsidRPr="007973DA" w:rsidRDefault="007973DA" w:rsidP="007973DA">
      <w:pPr>
        <w:pStyle w:val="Dot"/>
        <w:numPr>
          <w:ilvl w:val="0"/>
          <w:numId w:val="15"/>
        </w:numPr>
        <w:rPr>
          <w:color w:val="FF0000"/>
        </w:rPr>
      </w:pPr>
      <w:r w:rsidRPr="007973DA">
        <w:rPr>
          <w:color w:val="FF0000"/>
        </w:rPr>
        <w:t>TuoiToiTa</w:t>
      </w:r>
    </w:p>
    <w:p w:rsidR="007973DA" w:rsidRPr="007973DA" w:rsidRDefault="007973DA" w:rsidP="007973DA">
      <w:pPr>
        <w:pStyle w:val="Dot"/>
        <w:numPr>
          <w:ilvl w:val="0"/>
          <w:numId w:val="15"/>
        </w:numPr>
        <w:rPr>
          <w:color w:val="FF0000"/>
        </w:rPr>
      </w:pPr>
      <w:r w:rsidRPr="007973DA">
        <w:rPr>
          <w:color w:val="FF0000"/>
        </w:rPr>
        <w:t>ThoiHanSuDung</w:t>
      </w:r>
    </w:p>
    <w:p w:rsidR="007973DA" w:rsidRDefault="007973DA" w:rsidP="007973DA">
      <w:pPr>
        <w:pStyle w:val="Dot"/>
      </w:pPr>
      <w:r>
        <w:t>Thiết kế dữ liệu:</w:t>
      </w:r>
    </w:p>
    <w:p w:rsidR="007973DA" w:rsidRDefault="000F559E" w:rsidP="007973DA">
      <w:pPr>
        <w:pStyle w:val="Picture"/>
      </w:pPr>
      <w:r>
        <w:drawing>
          <wp:inline distT="0" distB="0" distL="0" distR="0" wp14:anchorId="6B9A87BB" wp14:editId="5AE859A9">
            <wp:extent cx="5943600" cy="17913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DA" w:rsidRDefault="007973DA" w:rsidP="007973DA">
      <w:pPr>
        <w:pStyle w:val="Dot"/>
      </w:pPr>
      <w:r>
        <w:t>Các thuộc tính trừu tượng</w:t>
      </w:r>
    </w:p>
    <w:p w:rsidR="007973DA" w:rsidRPr="007973DA" w:rsidRDefault="007973DA" w:rsidP="007973DA">
      <w:pPr>
        <w:pStyle w:val="Dot"/>
        <w:numPr>
          <w:ilvl w:val="0"/>
          <w:numId w:val="22"/>
        </w:numPr>
        <w:rPr>
          <w:color w:val="FF0000"/>
        </w:rPr>
      </w:pPr>
      <w:r w:rsidRPr="007973DA">
        <w:rPr>
          <w:color w:val="FF0000"/>
        </w:rPr>
        <w:t>MaLoaiDocGia</w:t>
      </w:r>
    </w:p>
    <w:p w:rsidR="007973DA" w:rsidRPr="00CC4743" w:rsidRDefault="007973DA" w:rsidP="007973DA">
      <w:pPr>
        <w:pStyle w:val="Dot"/>
      </w:pPr>
      <w:r>
        <w:t>Sơ đồ logic:</w:t>
      </w:r>
    </w:p>
    <w:p w:rsidR="007973DA" w:rsidRDefault="000F559E" w:rsidP="000F559E">
      <w:pPr>
        <w:ind w:firstLine="0"/>
        <w:jc w:val="center"/>
      </w:pPr>
      <w:r>
        <w:rPr>
          <w:noProof/>
        </w:rPr>
        <w:drawing>
          <wp:inline distT="0" distB="0" distL="0" distR="0" wp14:anchorId="0A1663E9" wp14:editId="742B45AA">
            <wp:extent cx="5943600" cy="5422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E" w:rsidRDefault="000F559E" w:rsidP="000F559E">
      <w:pPr>
        <w:pStyle w:val="Heading3"/>
      </w:pPr>
      <w:bookmarkStart w:id="105" w:name="_Toc518297115"/>
      <w:r>
        <w:t>Thiết kế dữ liệu với tính hiệu quả</w:t>
      </w:r>
      <w:bookmarkEnd w:id="105"/>
    </w:p>
    <w:p w:rsidR="000F559E" w:rsidRDefault="000F559E" w:rsidP="000F559E">
      <w:pPr>
        <w:pStyle w:val="Dot"/>
      </w:pPr>
      <w:r>
        <w:t>Các thuộc tính mới:</w:t>
      </w:r>
    </w:p>
    <w:p w:rsidR="000F559E" w:rsidRPr="007973DA" w:rsidRDefault="000F559E" w:rsidP="000F559E">
      <w:pPr>
        <w:pStyle w:val="Dot"/>
        <w:numPr>
          <w:ilvl w:val="0"/>
          <w:numId w:val="15"/>
        </w:numPr>
        <w:rPr>
          <w:color w:val="FF0000"/>
        </w:rPr>
      </w:pPr>
      <w:r>
        <w:rPr>
          <w:color w:val="FF0000"/>
        </w:rPr>
        <w:t>NgayHetHan</w:t>
      </w:r>
    </w:p>
    <w:p w:rsidR="000F559E" w:rsidRPr="007973DA" w:rsidRDefault="000F559E" w:rsidP="000F559E">
      <w:pPr>
        <w:pStyle w:val="Dot"/>
        <w:numPr>
          <w:ilvl w:val="0"/>
          <w:numId w:val="15"/>
        </w:numPr>
        <w:rPr>
          <w:color w:val="FF0000"/>
        </w:rPr>
      </w:pPr>
      <w:r>
        <w:rPr>
          <w:color w:val="FF0000"/>
        </w:rPr>
        <w:t>SoSachMuonToiDa</w:t>
      </w:r>
    </w:p>
    <w:p w:rsidR="000F559E" w:rsidRPr="007973DA" w:rsidRDefault="000F559E" w:rsidP="000F559E">
      <w:pPr>
        <w:pStyle w:val="Dot"/>
        <w:numPr>
          <w:ilvl w:val="0"/>
          <w:numId w:val="15"/>
        </w:numPr>
        <w:rPr>
          <w:color w:val="FF0000"/>
        </w:rPr>
      </w:pPr>
      <w:r>
        <w:rPr>
          <w:color w:val="FF0000"/>
        </w:rPr>
        <w:t>TinhTrangThe</w:t>
      </w:r>
    </w:p>
    <w:p w:rsidR="000F559E" w:rsidRDefault="000F559E" w:rsidP="000F559E">
      <w:pPr>
        <w:pStyle w:val="Dot"/>
      </w:pPr>
      <w:r>
        <w:t>Thiết kế dữ liệu:</w:t>
      </w:r>
    </w:p>
    <w:p w:rsidR="000F559E" w:rsidRDefault="000F559E" w:rsidP="000F559E">
      <w:pPr>
        <w:pStyle w:val="Picture"/>
      </w:pPr>
      <w:r>
        <w:lastRenderedPageBreak/>
        <w:drawing>
          <wp:inline distT="0" distB="0" distL="0" distR="0" wp14:anchorId="2020AD9F" wp14:editId="71953718">
            <wp:extent cx="5943600" cy="2187575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E" w:rsidRDefault="000F559E" w:rsidP="000F559E">
      <w:pPr>
        <w:pStyle w:val="Dot"/>
      </w:pPr>
      <w:r>
        <w:t>Các thuộc tính trừu tượng</w:t>
      </w:r>
    </w:p>
    <w:p w:rsidR="000F559E" w:rsidRPr="00CC4743" w:rsidRDefault="000F559E" w:rsidP="000F559E">
      <w:pPr>
        <w:pStyle w:val="Dot"/>
      </w:pPr>
      <w:r>
        <w:t>Sơ đồ logic:</w:t>
      </w:r>
      <w:r w:rsidRPr="000F559E">
        <w:t xml:space="preserve"> </w:t>
      </w:r>
      <w:r>
        <w:drawing>
          <wp:inline distT="0" distB="0" distL="0" distR="0" wp14:anchorId="7C7328FA" wp14:editId="677A3793">
            <wp:extent cx="5943600" cy="54229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E" w:rsidRPr="000F559E" w:rsidRDefault="000F559E" w:rsidP="000F559E"/>
    <w:p w:rsidR="000F559E" w:rsidRDefault="000F559E" w:rsidP="000F559E">
      <w:pPr>
        <w:pStyle w:val="Heading2"/>
      </w:pPr>
      <w:bookmarkStart w:id="106" w:name="_Toc518297116"/>
      <w:r>
        <w:t>BƯỚC 2: XÉT YÊU CẦU TIẾP NHẬN SÁCH MỚI</w:t>
      </w:r>
      <w:bookmarkEnd w:id="106"/>
    </w:p>
    <w:p w:rsidR="000F559E" w:rsidRDefault="000F559E" w:rsidP="000F559E">
      <w:pPr>
        <w:pStyle w:val="Heading3"/>
      </w:pPr>
      <w:bookmarkStart w:id="107" w:name="_Toc518297117"/>
      <w:r>
        <w:t>Thiết kế dữ liệu với tính đúng đắn</w:t>
      </w:r>
      <w:bookmarkEnd w:id="107"/>
    </w:p>
    <w:p w:rsidR="000F559E" w:rsidRDefault="000F559E" w:rsidP="000F559E">
      <w:pPr>
        <w:pStyle w:val="Dot"/>
      </w:pPr>
      <w:r>
        <w:t xml:space="preserve">Biểu mẫu liên quan: </w:t>
      </w:r>
      <w:r w:rsidRPr="000F559E">
        <w:rPr>
          <w:color w:val="FF0000"/>
        </w:rPr>
        <w:t>BM2</w:t>
      </w:r>
    </w:p>
    <w:tbl>
      <w:tblPr>
        <w:tblW w:w="0" w:type="auto"/>
        <w:tblInd w:w="2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4"/>
        <w:gridCol w:w="1541"/>
        <w:gridCol w:w="2532"/>
        <w:gridCol w:w="2287"/>
      </w:tblGrid>
      <w:tr w:rsidR="000F559E" w:rsidTr="00524D9B">
        <w:trPr>
          <w:trHeight w:val="350"/>
        </w:trPr>
        <w:tc>
          <w:tcPr>
            <w:tcW w:w="754" w:type="dxa"/>
          </w:tcPr>
          <w:p w:rsidR="000F559E" w:rsidRDefault="000F559E" w:rsidP="00524D9B">
            <w:pPr>
              <w:pStyle w:val="TableParagraph"/>
              <w:spacing w:before="60"/>
              <w:ind w:left="13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BM2:</w:t>
            </w:r>
          </w:p>
        </w:tc>
        <w:tc>
          <w:tcPr>
            <w:tcW w:w="6360" w:type="dxa"/>
            <w:gridSpan w:val="3"/>
          </w:tcPr>
          <w:p w:rsidR="000F559E" w:rsidRDefault="000F559E" w:rsidP="00524D9B">
            <w:pPr>
              <w:pStyle w:val="TableParagraph"/>
              <w:tabs>
                <w:tab w:val="left" w:pos="2495"/>
                <w:tab w:val="left" w:pos="6280"/>
              </w:tabs>
              <w:spacing w:before="60"/>
              <w:ind w:left="78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Thông Tin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0F559E" w:rsidTr="00524D9B">
        <w:trPr>
          <w:trHeight w:val="350"/>
        </w:trPr>
        <w:tc>
          <w:tcPr>
            <w:tcW w:w="2295" w:type="dxa"/>
            <w:gridSpan w:val="2"/>
          </w:tcPr>
          <w:p w:rsidR="000F559E" w:rsidRDefault="000F559E" w:rsidP="00524D9B">
            <w:pPr>
              <w:pStyle w:val="TableParagraph"/>
              <w:spacing w:before="60"/>
              <w:ind w:left="107" w:right="-15"/>
              <w:rPr>
                <w:sz w:val="20"/>
              </w:rPr>
            </w:pPr>
            <w:r>
              <w:rPr>
                <w:sz w:val="20"/>
              </w:rPr>
              <w:t>Tên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sách:............................</w:t>
            </w:r>
          </w:p>
        </w:tc>
        <w:tc>
          <w:tcPr>
            <w:tcW w:w="2532" w:type="dxa"/>
          </w:tcPr>
          <w:p w:rsidR="000F559E" w:rsidRDefault="000F559E" w:rsidP="00524D9B">
            <w:pPr>
              <w:pStyle w:val="TableParagraph"/>
              <w:spacing w:before="60"/>
              <w:ind w:right="110"/>
              <w:jc w:val="right"/>
              <w:rPr>
                <w:sz w:val="20"/>
              </w:rPr>
            </w:pPr>
            <w:r>
              <w:rPr>
                <w:sz w:val="20"/>
              </w:rPr>
              <w:t>Thể loại: ..............................</w:t>
            </w:r>
          </w:p>
        </w:tc>
        <w:tc>
          <w:tcPr>
            <w:tcW w:w="2287" w:type="dxa"/>
          </w:tcPr>
          <w:p w:rsidR="000F559E" w:rsidRDefault="000F559E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Tác giả: ..........................</w:t>
            </w:r>
          </w:p>
        </w:tc>
      </w:tr>
      <w:tr w:rsidR="000F559E" w:rsidTr="00524D9B">
        <w:trPr>
          <w:trHeight w:val="350"/>
        </w:trPr>
        <w:tc>
          <w:tcPr>
            <w:tcW w:w="2295" w:type="dxa"/>
            <w:gridSpan w:val="2"/>
          </w:tcPr>
          <w:p w:rsidR="000F559E" w:rsidRDefault="000F559E" w:rsidP="00524D9B">
            <w:pPr>
              <w:pStyle w:val="TableParagraph"/>
              <w:spacing w:before="60"/>
              <w:ind w:left="107" w:right="-15"/>
              <w:rPr>
                <w:sz w:val="20"/>
              </w:rPr>
            </w:pPr>
            <w:r>
              <w:rPr>
                <w:sz w:val="20"/>
              </w:rPr>
              <w:t>Năm xuất bản: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...................</w:t>
            </w:r>
          </w:p>
        </w:tc>
        <w:tc>
          <w:tcPr>
            <w:tcW w:w="2532" w:type="dxa"/>
          </w:tcPr>
          <w:p w:rsidR="000F559E" w:rsidRDefault="000F559E" w:rsidP="00524D9B">
            <w:pPr>
              <w:pStyle w:val="TableParagraph"/>
              <w:spacing w:before="60"/>
              <w:ind w:right="109"/>
              <w:jc w:val="right"/>
              <w:rPr>
                <w:sz w:val="20"/>
              </w:rPr>
            </w:pPr>
            <w:r>
              <w:rPr>
                <w:sz w:val="20"/>
              </w:rPr>
              <w:t>Nhà xuất bản: ......................</w:t>
            </w:r>
          </w:p>
        </w:tc>
        <w:tc>
          <w:tcPr>
            <w:tcW w:w="2287" w:type="dxa"/>
          </w:tcPr>
          <w:p w:rsidR="000F559E" w:rsidRDefault="000F559E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Ngày nhập: .....................</w:t>
            </w:r>
          </w:p>
        </w:tc>
      </w:tr>
      <w:tr w:rsidR="000F559E" w:rsidTr="00524D9B">
        <w:trPr>
          <w:trHeight w:val="350"/>
        </w:trPr>
        <w:tc>
          <w:tcPr>
            <w:tcW w:w="2295" w:type="dxa"/>
            <w:gridSpan w:val="2"/>
          </w:tcPr>
          <w:p w:rsidR="000F559E" w:rsidRDefault="000F559E" w:rsidP="00524D9B">
            <w:pPr>
              <w:pStyle w:val="TableParagraph"/>
              <w:spacing w:before="60"/>
              <w:ind w:left="107" w:right="-15"/>
              <w:rPr>
                <w:sz w:val="20"/>
              </w:rPr>
            </w:pPr>
            <w:r>
              <w:rPr>
                <w:sz w:val="20"/>
              </w:rPr>
              <w:t>Trị giá: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...............................</w:t>
            </w:r>
          </w:p>
        </w:tc>
        <w:tc>
          <w:tcPr>
            <w:tcW w:w="2532" w:type="dxa"/>
          </w:tcPr>
          <w:p w:rsidR="000F559E" w:rsidRDefault="000F559E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87" w:type="dxa"/>
          </w:tcPr>
          <w:p w:rsidR="000F559E" w:rsidRDefault="000F559E" w:rsidP="00524D9B">
            <w:pPr>
              <w:pStyle w:val="TableParagraph"/>
              <w:rPr>
                <w:sz w:val="20"/>
              </w:rPr>
            </w:pPr>
          </w:p>
        </w:tc>
      </w:tr>
    </w:tbl>
    <w:p w:rsidR="000F559E" w:rsidRDefault="000F559E" w:rsidP="000F559E">
      <w:pPr>
        <w:pStyle w:val="Dot"/>
      </w:pPr>
      <w:r>
        <w:t>Sơ đồ luồng dữ liệu:</w:t>
      </w:r>
      <w:r>
        <w:rPr>
          <w:color w:val="FF0000"/>
        </w:rPr>
        <w:t xml:space="preserve"> Đã có</w:t>
      </w:r>
    </w:p>
    <w:p w:rsidR="000F559E" w:rsidRDefault="000F559E" w:rsidP="000F559E">
      <w:pPr>
        <w:pStyle w:val="Dot"/>
      </w:pPr>
      <w:r>
        <w:t>Các thuộc tính mới:</w:t>
      </w:r>
    </w:p>
    <w:p w:rsidR="000F559E" w:rsidRPr="006F3E3F" w:rsidRDefault="00664142" w:rsidP="000F559E">
      <w:pPr>
        <w:pStyle w:val="Dot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TenSach</w:t>
      </w:r>
    </w:p>
    <w:p w:rsidR="000F559E" w:rsidRPr="006F3E3F" w:rsidRDefault="00664142" w:rsidP="000F559E">
      <w:pPr>
        <w:pStyle w:val="Dot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TheLoai</w:t>
      </w:r>
    </w:p>
    <w:p w:rsidR="000F559E" w:rsidRPr="006F3E3F" w:rsidRDefault="00664142" w:rsidP="000F559E">
      <w:pPr>
        <w:pStyle w:val="Dot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TacGia</w:t>
      </w:r>
    </w:p>
    <w:p w:rsidR="000F559E" w:rsidRPr="006F3E3F" w:rsidRDefault="00664142" w:rsidP="000F559E">
      <w:pPr>
        <w:pStyle w:val="Dot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NamXuatBan</w:t>
      </w:r>
    </w:p>
    <w:p w:rsidR="000F559E" w:rsidRPr="006F3E3F" w:rsidRDefault="00664142" w:rsidP="000F559E">
      <w:pPr>
        <w:pStyle w:val="Dot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NhaXuatBan</w:t>
      </w:r>
    </w:p>
    <w:p w:rsidR="000F559E" w:rsidRDefault="00664142" w:rsidP="000F559E">
      <w:pPr>
        <w:pStyle w:val="Dot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NgayNhap</w:t>
      </w:r>
    </w:p>
    <w:p w:rsidR="00664142" w:rsidRPr="006F3E3F" w:rsidRDefault="00664142" w:rsidP="000F559E">
      <w:pPr>
        <w:pStyle w:val="Dot"/>
        <w:numPr>
          <w:ilvl w:val="0"/>
          <w:numId w:val="11"/>
        </w:numPr>
        <w:rPr>
          <w:color w:val="FF0000"/>
        </w:rPr>
      </w:pPr>
      <w:r>
        <w:rPr>
          <w:color w:val="FF0000"/>
        </w:rPr>
        <w:t>TriGia</w:t>
      </w:r>
    </w:p>
    <w:p w:rsidR="000F559E" w:rsidRDefault="000F559E" w:rsidP="000F559E">
      <w:pPr>
        <w:pStyle w:val="Dot"/>
      </w:pPr>
      <w:r>
        <w:lastRenderedPageBreak/>
        <w:t>Thiết kế dữ liệu:</w:t>
      </w:r>
      <w:r w:rsidR="00664142" w:rsidRPr="00664142">
        <w:t xml:space="preserve"> </w:t>
      </w:r>
      <w:r w:rsidR="00664142">
        <w:drawing>
          <wp:inline distT="0" distB="0" distL="0" distR="0" wp14:anchorId="452ED8AE" wp14:editId="6DF4118D">
            <wp:extent cx="5943600" cy="381190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E" w:rsidRDefault="000F559E" w:rsidP="000F559E">
      <w:pPr>
        <w:pStyle w:val="Dot"/>
      </w:pPr>
      <w:r>
        <w:t>Các thuộc tính trừu tượng</w:t>
      </w:r>
    </w:p>
    <w:p w:rsidR="000F559E" w:rsidRPr="007973DA" w:rsidRDefault="00664142" w:rsidP="000F559E">
      <w:pPr>
        <w:pStyle w:val="Dot"/>
        <w:numPr>
          <w:ilvl w:val="0"/>
          <w:numId w:val="15"/>
        </w:numPr>
        <w:rPr>
          <w:color w:val="FF0000"/>
        </w:rPr>
      </w:pPr>
      <w:r>
        <w:rPr>
          <w:color w:val="FF0000"/>
        </w:rPr>
        <w:t>MaSach</w:t>
      </w:r>
    </w:p>
    <w:p w:rsidR="000F559E" w:rsidRDefault="000F559E" w:rsidP="000F559E">
      <w:pPr>
        <w:pStyle w:val="Dot"/>
      </w:pPr>
      <w:r>
        <w:t>Sơ đồ logic</w:t>
      </w:r>
      <w:r w:rsidR="00664142">
        <w:drawing>
          <wp:inline distT="0" distB="0" distL="0" distR="0" wp14:anchorId="6E7FDD39" wp14:editId="3B5ED90B">
            <wp:extent cx="5943600" cy="150939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E" w:rsidRDefault="00664142" w:rsidP="00664142">
      <w:pPr>
        <w:pStyle w:val="Heading3"/>
      </w:pPr>
      <w:bookmarkStart w:id="108" w:name="_Toc518297118"/>
      <w:r>
        <w:t>Thiết kế dữ liệu với tính tiến hóa</w:t>
      </w:r>
      <w:bookmarkEnd w:id="108"/>
    </w:p>
    <w:p w:rsidR="00664142" w:rsidRDefault="00664142" w:rsidP="00664142">
      <w:pPr>
        <w:pStyle w:val="Dot"/>
      </w:pPr>
      <w:r>
        <w:t xml:space="preserve">Qui định liên quan: </w:t>
      </w:r>
      <w:r w:rsidRPr="007973DA">
        <w:rPr>
          <w:color w:val="FF0000"/>
        </w:rPr>
        <w:t>QĐ2</w:t>
      </w:r>
    </w:p>
    <w:p w:rsidR="00664142" w:rsidRPr="00664142" w:rsidRDefault="00664142" w:rsidP="00664142">
      <w:pPr>
        <w:pStyle w:val="Dot"/>
      </w:pPr>
      <w:r>
        <w:t>Sơ đồ luồng dữ liệu:</w:t>
      </w:r>
      <w:r w:rsidRPr="007973DA">
        <w:rPr>
          <w:color w:val="FF0000"/>
        </w:rPr>
        <w:t>Đã có</w:t>
      </w:r>
    </w:p>
    <w:p w:rsidR="00664142" w:rsidRDefault="00664142" w:rsidP="00664142">
      <w:pPr>
        <w:pStyle w:val="Rule"/>
      </w:pPr>
      <w:r>
        <w:t>QĐ3: Có 3 thể loại (A, B, C). Chỉ nhận các sách xuất bản trong vòng 8 năm. Người nhận sách phải là nhân viên thuộc bộ phận Thủ Kho.</w:t>
      </w:r>
    </w:p>
    <w:p w:rsidR="00664142" w:rsidRDefault="00664142" w:rsidP="00664142">
      <w:pPr>
        <w:pStyle w:val="Dot"/>
      </w:pPr>
      <w:r>
        <w:t>Các thuộc tính mới:</w:t>
      </w:r>
    </w:p>
    <w:p w:rsidR="00664142" w:rsidRPr="007973DA" w:rsidRDefault="00664142" w:rsidP="00664142">
      <w:pPr>
        <w:pStyle w:val="Dot"/>
        <w:numPr>
          <w:ilvl w:val="0"/>
          <w:numId w:val="15"/>
        </w:numPr>
        <w:rPr>
          <w:color w:val="FF0000"/>
        </w:rPr>
      </w:pPr>
      <w:r>
        <w:rPr>
          <w:color w:val="FF0000"/>
        </w:rPr>
        <w:t>TenTheLoai</w:t>
      </w:r>
    </w:p>
    <w:p w:rsidR="00664142" w:rsidRPr="007973DA" w:rsidRDefault="00664142" w:rsidP="00664142">
      <w:pPr>
        <w:pStyle w:val="Dot"/>
        <w:numPr>
          <w:ilvl w:val="0"/>
          <w:numId w:val="15"/>
        </w:numPr>
        <w:rPr>
          <w:color w:val="FF0000"/>
        </w:rPr>
      </w:pPr>
      <w:r>
        <w:rPr>
          <w:color w:val="FF0000"/>
        </w:rPr>
        <w:t>KhoangCachXuatBan</w:t>
      </w:r>
    </w:p>
    <w:p w:rsidR="00664142" w:rsidRDefault="00664142" w:rsidP="00664142">
      <w:pPr>
        <w:pStyle w:val="Dot"/>
      </w:pPr>
      <w:r>
        <w:t>Thiết kế dữ liệu:</w:t>
      </w:r>
    </w:p>
    <w:p w:rsidR="00664142" w:rsidRDefault="002579C7" w:rsidP="00664142">
      <w:pPr>
        <w:pStyle w:val="Picture"/>
      </w:pPr>
      <w:r>
        <w:lastRenderedPageBreak/>
        <w:drawing>
          <wp:inline distT="0" distB="0" distL="0" distR="0" wp14:anchorId="120EC6DD" wp14:editId="304C0248">
            <wp:extent cx="5943600" cy="3824605"/>
            <wp:effectExtent l="0" t="0" r="0" b="444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42" w:rsidRDefault="00664142" w:rsidP="00664142">
      <w:pPr>
        <w:pStyle w:val="Dot"/>
      </w:pPr>
      <w:r>
        <w:t>Các thuộc tính trừu tượng</w:t>
      </w:r>
    </w:p>
    <w:p w:rsidR="00664142" w:rsidRPr="007973DA" w:rsidRDefault="00664142" w:rsidP="00664142">
      <w:pPr>
        <w:pStyle w:val="Dot"/>
        <w:numPr>
          <w:ilvl w:val="0"/>
          <w:numId w:val="22"/>
        </w:numPr>
        <w:rPr>
          <w:color w:val="FF0000"/>
        </w:rPr>
      </w:pPr>
      <w:r>
        <w:rPr>
          <w:color w:val="FF0000"/>
        </w:rPr>
        <w:t>MaTheLoai</w:t>
      </w:r>
    </w:p>
    <w:p w:rsidR="00664142" w:rsidRPr="00CC4743" w:rsidRDefault="00664142" w:rsidP="00664142">
      <w:pPr>
        <w:pStyle w:val="Dot"/>
      </w:pPr>
      <w:r>
        <w:t>Sơ đồ logic:</w:t>
      </w:r>
    </w:p>
    <w:p w:rsidR="00664142" w:rsidRDefault="002579C7" w:rsidP="00664142">
      <w:r>
        <w:rPr>
          <w:noProof/>
        </w:rPr>
        <w:drawing>
          <wp:inline distT="0" distB="0" distL="0" distR="0" wp14:anchorId="545902A8" wp14:editId="071EFE30">
            <wp:extent cx="5943600" cy="127571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C7" w:rsidRDefault="002579C7" w:rsidP="002579C7">
      <w:pPr>
        <w:pStyle w:val="Heading3"/>
      </w:pPr>
      <w:bookmarkStart w:id="109" w:name="_Toc518297119"/>
      <w:r>
        <w:t>Thiết kế dữ liệu với tính hiệu quả</w:t>
      </w:r>
      <w:bookmarkEnd w:id="109"/>
    </w:p>
    <w:p w:rsidR="002579C7" w:rsidRDefault="002579C7" w:rsidP="002579C7">
      <w:pPr>
        <w:pStyle w:val="Dot"/>
      </w:pPr>
      <w:r>
        <w:t>Các thuộc tính mới:</w:t>
      </w:r>
    </w:p>
    <w:p w:rsidR="002579C7" w:rsidRPr="007973DA" w:rsidRDefault="002579C7" w:rsidP="002579C7">
      <w:pPr>
        <w:pStyle w:val="Dot"/>
        <w:numPr>
          <w:ilvl w:val="0"/>
          <w:numId w:val="15"/>
        </w:numPr>
        <w:rPr>
          <w:color w:val="FF0000"/>
        </w:rPr>
      </w:pPr>
      <w:r>
        <w:rPr>
          <w:color w:val="FF0000"/>
        </w:rPr>
        <w:t>TenTinhTrang</w:t>
      </w:r>
    </w:p>
    <w:p w:rsidR="002579C7" w:rsidRDefault="002579C7" w:rsidP="002579C7">
      <w:pPr>
        <w:pStyle w:val="Dot"/>
      </w:pPr>
      <w:r>
        <w:t>Thiết kế dữ liệu:</w:t>
      </w:r>
    </w:p>
    <w:p w:rsidR="002579C7" w:rsidRDefault="004E7BE5" w:rsidP="002579C7">
      <w:pPr>
        <w:pStyle w:val="Picture"/>
      </w:pPr>
      <w:r>
        <w:lastRenderedPageBreak/>
        <w:drawing>
          <wp:inline distT="0" distB="0" distL="0" distR="0" wp14:anchorId="0F9DC03B" wp14:editId="50E769F3">
            <wp:extent cx="5943600" cy="4058285"/>
            <wp:effectExtent l="0" t="0" r="0" b="0"/>
            <wp:docPr id="30" name="Picture 30" descr="https://scontent.fsgn2-1.fna.fbcdn.net/v/t1.15752-9/36493756_1057236207764026_5996805493849325568_n.png?_nc_cat=0&amp;oh=70d3a78b527275e73ed8015714fba6ac&amp;oe=5BA0B4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2-1.fna.fbcdn.net/v/t1.15752-9/36493756_1057236207764026_5996805493849325568_n.png?_nc_cat=0&amp;oh=70d3a78b527275e73ed8015714fba6ac&amp;oe=5BA0B43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9C7" w:rsidRDefault="002579C7" w:rsidP="002579C7">
      <w:pPr>
        <w:pStyle w:val="Dot"/>
      </w:pPr>
      <w:r>
        <w:t>Các thuộc tính trừu tượng</w:t>
      </w:r>
    </w:p>
    <w:p w:rsidR="002579C7" w:rsidRPr="002579C7" w:rsidRDefault="002579C7" w:rsidP="002579C7">
      <w:pPr>
        <w:pStyle w:val="Dot"/>
        <w:numPr>
          <w:ilvl w:val="0"/>
          <w:numId w:val="22"/>
        </w:numPr>
        <w:rPr>
          <w:color w:val="FF0000"/>
        </w:rPr>
      </w:pPr>
      <w:r>
        <w:rPr>
          <w:color w:val="FF0000"/>
        </w:rPr>
        <w:t>MaTinhTrang</w:t>
      </w:r>
    </w:p>
    <w:p w:rsidR="002579C7" w:rsidRPr="00CC4743" w:rsidRDefault="002579C7" w:rsidP="002579C7">
      <w:pPr>
        <w:pStyle w:val="Dot"/>
      </w:pPr>
      <w:r>
        <w:t>Sơ đồ logic:</w:t>
      </w:r>
    </w:p>
    <w:p w:rsidR="002579C7" w:rsidRDefault="002579C7" w:rsidP="002579C7">
      <w:pPr>
        <w:pStyle w:val="Dot"/>
        <w:numPr>
          <w:ilvl w:val="0"/>
          <w:numId w:val="0"/>
        </w:numPr>
        <w:ind w:left="360" w:hanging="360"/>
        <w:rPr>
          <w:color w:val="FF0000"/>
        </w:rPr>
      </w:pPr>
      <w:r>
        <w:drawing>
          <wp:inline distT="0" distB="0" distL="0" distR="0" wp14:anchorId="081D8A01" wp14:editId="5DCDE0B7">
            <wp:extent cx="5943600" cy="173863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C7" w:rsidRDefault="002579C7" w:rsidP="002579C7">
      <w:pPr>
        <w:pStyle w:val="Heading2"/>
      </w:pPr>
      <w:bookmarkStart w:id="110" w:name="_Toc518297120"/>
      <w:r>
        <w:t>BƯỚC 3: XÉT YÊU CẦU TRA CỨU SÁCH</w:t>
      </w:r>
      <w:bookmarkEnd w:id="110"/>
    </w:p>
    <w:p w:rsidR="002579C7" w:rsidRDefault="00F708E2" w:rsidP="00F708E2">
      <w:pPr>
        <w:pStyle w:val="Heading3"/>
      </w:pPr>
      <w:bookmarkStart w:id="111" w:name="_Toc518297121"/>
      <w:r>
        <w:t>Thiết kế dữ liệu với tính đúng đắn</w:t>
      </w:r>
      <w:bookmarkEnd w:id="111"/>
    </w:p>
    <w:p w:rsidR="00F708E2" w:rsidRPr="00F708E2" w:rsidRDefault="00F708E2" w:rsidP="00F708E2">
      <w:pPr>
        <w:pStyle w:val="Dot"/>
      </w:pPr>
      <w:r>
        <w:t xml:space="preserve">Biểu mẫu liên quan: </w:t>
      </w:r>
      <w:r w:rsidRPr="00F708E2">
        <w:rPr>
          <w:color w:val="FF0000"/>
        </w:rPr>
        <w:t>BM3</w:t>
      </w:r>
    </w:p>
    <w:tbl>
      <w:tblPr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152"/>
        <w:gridCol w:w="877"/>
        <w:gridCol w:w="2223"/>
        <w:gridCol w:w="1025"/>
        <w:gridCol w:w="912"/>
        <w:gridCol w:w="1217"/>
      </w:tblGrid>
      <w:tr w:rsidR="00F708E2" w:rsidTr="00524D9B">
        <w:trPr>
          <w:trHeight w:val="350"/>
        </w:trPr>
        <w:tc>
          <w:tcPr>
            <w:tcW w:w="834" w:type="dxa"/>
            <w:gridSpan w:val="2"/>
          </w:tcPr>
          <w:p w:rsidR="00F708E2" w:rsidRDefault="00F708E2" w:rsidP="00524D9B">
            <w:pPr>
              <w:pStyle w:val="TableParagraph"/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bookmarkStart w:id="112" w:name="_Hlk518277193"/>
            <w:r>
              <w:rPr>
                <w:b/>
                <w:color w:val="FFFFFF"/>
                <w:sz w:val="20"/>
                <w:shd w:val="clear" w:color="auto" w:fill="000000"/>
              </w:rPr>
              <w:t>BM3:</w:t>
            </w:r>
          </w:p>
        </w:tc>
        <w:tc>
          <w:tcPr>
            <w:tcW w:w="6254" w:type="dxa"/>
            <w:gridSpan w:val="5"/>
          </w:tcPr>
          <w:p w:rsidR="00F708E2" w:rsidRDefault="00F708E2" w:rsidP="00524D9B">
            <w:pPr>
              <w:pStyle w:val="TableParagraph"/>
              <w:tabs>
                <w:tab w:val="left" w:pos="2432"/>
                <w:tab w:val="left" w:pos="6173"/>
              </w:tabs>
              <w:spacing w:before="60"/>
              <w:ind w:left="80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Danh Sách</w:t>
            </w:r>
            <w:r>
              <w:rPr>
                <w:b/>
                <w:color w:val="FFFFFF"/>
                <w:spacing w:val="-13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F708E2" w:rsidTr="00524D9B">
        <w:trPr>
          <w:trHeight w:val="350"/>
        </w:trPr>
        <w:tc>
          <w:tcPr>
            <w:tcW w:w="682" w:type="dxa"/>
          </w:tcPr>
          <w:p w:rsidR="00F708E2" w:rsidRDefault="00F708E2" w:rsidP="00524D9B">
            <w:pPr>
              <w:pStyle w:val="TableParagraph"/>
              <w:spacing w:before="60"/>
              <w:ind w:right="68"/>
              <w:jc w:val="center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STT</w:t>
            </w:r>
          </w:p>
        </w:tc>
        <w:tc>
          <w:tcPr>
            <w:tcW w:w="1029" w:type="dxa"/>
            <w:gridSpan w:val="2"/>
          </w:tcPr>
          <w:p w:rsidR="00F708E2" w:rsidRDefault="00F708E2" w:rsidP="00524D9B">
            <w:pPr>
              <w:pStyle w:val="TableParagraph"/>
              <w:spacing w:before="60"/>
              <w:ind w:left="13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Mã Sách</w:t>
            </w:r>
          </w:p>
        </w:tc>
        <w:tc>
          <w:tcPr>
            <w:tcW w:w="2223" w:type="dxa"/>
          </w:tcPr>
          <w:p w:rsidR="00F708E2" w:rsidRDefault="00F708E2" w:rsidP="00524D9B">
            <w:pPr>
              <w:pStyle w:val="TableParagraph"/>
              <w:tabs>
                <w:tab w:val="left" w:pos="710"/>
                <w:tab w:val="left" w:pos="2140"/>
              </w:tabs>
              <w:spacing w:before="60"/>
              <w:ind w:left="76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Tên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  <w:tc>
          <w:tcPr>
            <w:tcW w:w="1025" w:type="dxa"/>
          </w:tcPr>
          <w:p w:rsidR="00F708E2" w:rsidRDefault="00F708E2" w:rsidP="00524D9B">
            <w:pPr>
              <w:pStyle w:val="TableParagraph"/>
              <w:spacing w:before="60"/>
              <w:ind w:left="12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Thể Loại</w:t>
            </w:r>
          </w:p>
        </w:tc>
        <w:tc>
          <w:tcPr>
            <w:tcW w:w="912" w:type="dxa"/>
          </w:tcPr>
          <w:p w:rsidR="00F708E2" w:rsidRDefault="00F708E2" w:rsidP="00524D9B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Tác Giả</w:t>
            </w:r>
          </w:p>
        </w:tc>
        <w:tc>
          <w:tcPr>
            <w:tcW w:w="1217" w:type="dxa"/>
          </w:tcPr>
          <w:p w:rsidR="00F708E2" w:rsidRDefault="00F708E2" w:rsidP="00524D9B">
            <w:pPr>
              <w:pStyle w:val="TableParagraph"/>
              <w:spacing w:before="60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Tình Trạng</w:t>
            </w:r>
          </w:p>
        </w:tc>
      </w:tr>
      <w:tr w:rsidR="00F708E2" w:rsidTr="00524D9B">
        <w:trPr>
          <w:trHeight w:val="350"/>
        </w:trPr>
        <w:tc>
          <w:tcPr>
            <w:tcW w:w="682" w:type="dxa"/>
          </w:tcPr>
          <w:p w:rsidR="00F708E2" w:rsidRDefault="00F708E2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  <w:gridSpan w:val="2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23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025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912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217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</w:tr>
      <w:tr w:rsidR="00F708E2" w:rsidTr="00524D9B">
        <w:trPr>
          <w:trHeight w:val="350"/>
        </w:trPr>
        <w:tc>
          <w:tcPr>
            <w:tcW w:w="682" w:type="dxa"/>
          </w:tcPr>
          <w:p w:rsidR="00F708E2" w:rsidRDefault="00F708E2" w:rsidP="00524D9B">
            <w:pPr>
              <w:pStyle w:val="TableParagraph"/>
              <w:spacing w:before="60"/>
              <w:ind w:left="3"/>
              <w:jc w:val="center"/>
              <w:rPr>
                <w:w w:val="99"/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  <w:gridSpan w:val="2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23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025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912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217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</w:tr>
    </w:tbl>
    <w:bookmarkEnd w:id="112"/>
    <w:p w:rsidR="00F708E2" w:rsidRDefault="00F708E2" w:rsidP="00F708E2">
      <w:pPr>
        <w:pStyle w:val="Dot"/>
      </w:pPr>
      <w:r>
        <w:lastRenderedPageBreak/>
        <w:t xml:space="preserve">Sơ đồ luồng dữ liệu: </w:t>
      </w:r>
      <w:r w:rsidRPr="00F708E2">
        <w:rPr>
          <w:color w:val="FF0000"/>
        </w:rPr>
        <w:t>Đã có</w:t>
      </w:r>
    </w:p>
    <w:p w:rsidR="00F708E2" w:rsidRDefault="00F708E2" w:rsidP="00F708E2">
      <w:pPr>
        <w:pStyle w:val="Dot"/>
      </w:pPr>
      <w:r>
        <w:t>Các thuộc tính mới:</w:t>
      </w:r>
    </w:p>
    <w:p w:rsidR="00F708E2" w:rsidRDefault="00F708E2" w:rsidP="00F708E2">
      <w:pPr>
        <w:pStyle w:val="Dot"/>
      </w:pPr>
      <w:r>
        <w:t>Thiết kế dữ liệu:</w:t>
      </w:r>
    </w:p>
    <w:p w:rsidR="00F708E2" w:rsidRDefault="00F708E2" w:rsidP="00F708E2">
      <w:pPr>
        <w:pStyle w:val="Dot"/>
      </w:pPr>
      <w:r>
        <w:t>Các thuộc tính trừu tượng</w:t>
      </w:r>
    </w:p>
    <w:p w:rsidR="00F708E2" w:rsidRDefault="00F708E2" w:rsidP="00F708E2">
      <w:pPr>
        <w:pStyle w:val="Dot"/>
      </w:pPr>
      <w:r>
        <w:t>Sơ đồ logic:</w:t>
      </w:r>
    </w:p>
    <w:p w:rsidR="00F708E2" w:rsidRDefault="00F708E2" w:rsidP="00F708E2">
      <w:pPr>
        <w:pStyle w:val="Heading2"/>
      </w:pPr>
      <w:bookmarkStart w:id="113" w:name="_Toc518297122"/>
      <w:r>
        <w:t>BƯỚC 4: XÉT YÊU CẦU CHO MƯỢN SÁCH</w:t>
      </w:r>
      <w:bookmarkEnd w:id="113"/>
    </w:p>
    <w:p w:rsidR="00F708E2" w:rsidRDefault="00F708E2" w:rsidP="00F708E2">
      <w:pPr>
        <w:pStyle w:val="Heading3"/>
      </w:pPr>
      <w:bookmarkStart w:id="114" w:name="_Toc518297123"/>
      <w:r>
        <w:t>Thiết kế dữ liệu với tính đúng đắn</w:t>
      </w:r>
      <w:bookmarkEnd w:id="114"/>
    </w:p>
    <w:p w:rsidR="00F708E2" w:rsidRPr="00F708E2" w:rsidRDefault="00F708E2" w:rsidP="00F708E2">
      <w:pPr>
        <w:pStyle w:val="Dot"/>
      </w:pPr>
      <w:r>
        <w:t xml:space="preserve">Biểu mẫu liên quan: </w:t>
      </w:r>
      <w:r w:rsidRPr="00F708E2">
        <w:rPr>
          <w:color w:val="FF0000"/>
        </w:rPr>
        <w:t>BM</w:t>
      </w:r>
      <w:r>
        <w:rPr>
          <w:color w:val="FF0000"/>
        </w:rPr>
        <w:t>4</w:t>
      </w:r>
    </w:p>
    <w:tbl>
      <w:tblPr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152"/>
        <w:gridCol w:w="877"/>
        <w:gridCol w:w="1835"/>
        <w:gridCol w:w="390"/>
        <w:gridCol w:w="1026"/>
        <w:gridCol w:w="2130"/>
      </w:tblGrid>
      <w:tr w:rsidR="00F708E2" w:rsidTr="00524D9B">
        <w:trPr>
          <w:trHeight w:val="350"/>
        </w:trPr>
        <w:tc>
          <w:tcPr>
            <w:tcW w:w="834" w:type="dxa"/>
            <w:gridSpan w:val="2"/>
          </w:tcPr>
          <w:p w:rsidR="00F708E2" w:rsidRDefault="00F708E2" w:rsidP="00524D9B">
            <w:pPr>
              <w:pStyle w:val="TableParagraph"/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bookmarkStart w:id="115" w:name="_Hlk518277775"/>
            <w:r>
              <w:rPr>
                <w:b/>
                <w:color w:val="FFFFFF"/>
                <w:sz w:val="20"/>
                <w:shd w:val="clear" w:color="auto" w:fill="000000"/>
              </w:rPr>
              <w:t>BM4:</w:t>
            </w:r>
          </w:p>
        </w:tc>
        <w:tc>
          <w:tcPr>
            <w:tcW w:w="6258" w:type="dxa"/>
            <w:gridSpan w:val="5"/>
          </w:tcPr>
          <w:p w:rsidR="00F708E2" w:rsidRDefault="00F708E2" w:rsidP="00524D9B">
            <w:pPr>
              <w:pStyle w:val="TableParagraph"/>
              <w:tabs>
                <w:tab w:val="left" w:pos="2360"/>
                <w:tab w:val="left" w:pos="6173"/>
              </w:tabs>
              <w:spacing w:before="60"/>
              <w:ind w:left="80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Phiếu Mượn</w:t>
            </w:r>
            <w:r>
              <w:rPr>
                <w:b/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F708E2" w:rsidTr="00524D9B">
        <w:trPr>
          <w:trHeight w:val="350"/>
        </w:trPr>
        <w:tc>
          <w:tcPr>
            <w:tcW w:w="3546" w:type="dxa"/>
            <w:gridSpan w:val="4"/>
          </w:tcPr>
          <w:p w:rsidR="00F708E2" w:rsidRDefault="00F708E2" w:rsidP="00524D9B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Họ tên độc giả: ........................................</w:t>
            </w:r>
          </w:p>
        </w:tc>
        <w:tc>
          <w:tcPr>
            <w:tcW w:w="3546" w:type="dxa"/>
            <w:gridSpan w:val="3"/>
          </w:tcPr>
          <w:p w:rsidR="00F708E2" w:rsidRDefault="00F708E2" w:rsidP="00524D9B">
            <w:pPr>
              <w:pStyle w:val="TableParagraph"/>
              <w:spacing w:before="60"/>
              <w:ind w:left="104"/>
              <w:rPr>
                <w:sz w:val="20"/>
              </w:rPr>
            </w:pPr>
            <w:r>
              <w:rPr>
                <w:sz w:val="20"/>
              </w:rPr>
              <w:t>Ngày mượn: .............................................</w:t>
            </w:r>
          </w:p>
        </w:tc>
      </w:tr>
      <w:tr w:rsidR="00F708E2" w:rsidTr="00524D9B">
        <w:trPr>
          <w:trHeight w:val="350"/>
        </w:trPr>
        <w:tc>
          <w:tcPr>
            <w:tcW w:w="682" w:type="dxa"/>
          </w:tcPr>
          <w:p w:rsidR="00F708E2" w:rsidRDefault="00F708E2" w:rsidP="00524D9B">
            <w:pPr>
              <w:pStyle w:val="TableParagraph"/>
              <w:spacing w:before="60"/>
              <w:ind w:right="68"/>
              <w:jc w:val="center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STT</w:t>
            </w:r>
          </w:p>
        </w:tc>
        <w:tc>
          <w:tcPr>
            <w:tcW w:w="1029" w:type="dxa"/>
            <w:gridSpan w:val="2"/>
          </w:tcPr>
          <w:p w:rsidR="00F708E2" w:rsidRDefault="00F708E2" w:rsidP="00524D9B">
            <w:pPr>
              <w:pStyle w:val="TableParagraph"/>
              <w:spacing w:before="60"/>
              <w:ind w:left="13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Mã Sách</w:t>
            </w:r>
          </w:p>
        </w:tc>
        <w:tc>
          <w:tcPr>
            <w:tcW w:w="2225" w:type="dxa"/>
            <w:gridSpan w:val="2"/>
          </w:tcPr>
          <w:p w:rsidR="00F708E2" w:rsidRDefault="00F708E2" w:rsidP="00524D9B">
            <w:pPr>
              <w:pStyle w:val="TableParagraph"/>
              <w:tabs>
                <w:tab w:val="left" w:pos="710"/>
                <w:tab w:val="left" w:pos="2140"/>
              </w:tabs>
              <w:spacing w:before="60"/>
              <w:ind w:left="76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Tên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  <w:tc>
          <w:tcPr>
            <w:tcW w:w="1026" w:type="dxa"/>
          </w:tcPr>
          <w:p w:rsidR="00F708E2" w:rsidRDefault="00F708E2" w:rsidP="00524D9B">
            <w:pPr>
              <w:pStyle w:val="TableParagraph"/>
              <w:spacing w:before="60"/>
              <w:ind w:left="12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Thể Loại</w:t>
            </w:r>
          </w:p>
        </w:tc>
        <w:tc>
          <w:tcPr>
            <w:tcW w:w="2130" w:type="dxa"/>
          </w:tcPr>
          <w:p w:rsidR="00F708E2" w:rsidRDefault="00F708E2" w:rsidP="00524D9B">
            <w:pPr>
              <w:pStyle w:val="TableParagraph"/>
              <w:tabs>
                <w:tab w:val="left" w:pos="718"/>
                <w:tab w:val="left" w:pos="2045"/>
              </w:tabs>
              <w:spacing w:before="60"/>
              <w:ind w:left="75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Tác</w:t>
            </w:r>
            <w:r>
              <w:rPr>
                <w:b/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Giả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F708E2" w:rsidTr="00524D9B">
        <w:trPr>
          <w:trHeight w:val="350"/>
        </w:trPr>
        <w:tc>
          <w:tcPr>
            <w:tcW w:w="682" w:type="dxa"/>
          </w:tcPr>
          <w:p w:rsidR="00F708E2" w:rsidRDefault="00F708E2" w:rsidP="00524D9B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  <w:gridSpan w:val="2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225" w:type="dxa"/>
            <w:gridSpan w:val="2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1026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  <w:tc>
          <w:tcPr>
            <w:tcW w:w="2130" w:type="dxa"/>
          </w:tcPr>
          <w:p w:rsidR="00F708E2" w:rsidRDefault="00F708E2" w:rsidP="00524D9B">
            <w:pPr>
              <w:pStyle w:val="TableParagraph"/>
              <w:rPr>
                <w:sz w:val="20"/>
              </w:rPr>
            </w:pPr>
          </w:p>
        </w:tc>
      </w:tr>
    </w:tbl>
    <w:bookmarkEnd w:id="115"/>
    <w:p w:rsidR="00F708E2" w:rsidRDefault="00F708E2" w:rsidP="00F708E2">
      <w:pPr>
        <w:pStyle w:val="Dot"/>
      </w:pPr>
      <w:r>
        <w:t xml:space="preserve">Sơ đồ luồng dữ liệu: </w:t>
      </w:r>
      <w:r w:rsidRPr="00F708E2">
        <w:rPr>
          <w:color w:val="FF0000"/>
        </w:rPr>
        <w:t>Đã có</w:t>
      </w:r>
    </w:p>
    <w:p w:rsidR="00F708E2" w:rsidRDefault="00F708E2" w:rsidP="00F708E2">
      <w:pPr>
        <w:pStyle w:val="Dot"/>
      </w:pPr>
      <w:r>
        <w:t>Các thuộc tính mới:</w:t>
      </w:r>
    </w:p>
    <w:p w:rsidR="00F708E2" w:rsidRPr="00F708E2" w:rsidRDefault="00F708E2" w:rsidP="00F708E2">
      <w:pPr>
        <w:pStyle w:val="Dot"/>
        <w:numPr>
          <w:ilvl w:val="0"/>
          <w:numId w:val="22"/>
        </w:numPr>
        <w:rPr>
          <w:color w:val="FF0000"/>
        </w:rPr>
      </w:pPr>
      <w:r w:rsidRPr="00F708E2">
        <w:rPr>
          <w:color w:val="FF0000"/>
        </w:rPr>
        <w:t>NgayMuon</w:t>
      </w:r>
    </w:p>
    <w:p w:rsidR="00F708E2" w:rsidRDefault="00F708E2" w:rsidP="00F708E2">
      <w:pPr>
        <w:pStyle w:val="Dot"/>
      </w:pPr>
      <w:r>
        <w:t>Thiết kế dữ liệu:</w:t>
      </w:r>
    </w:p>
    <w:p w:rsidR="004E7BE5" w:rsidRDefault="002E7A34" w:rsidP="004E7BE5">
      <w:pPr>
        <w:pStyle w:val="Dot"/>
        <w:numPr>
          <w:ilvl w:val="0"/>
          <w:numId w:val="0"/>
        </w:numPr>
        <w:ind w:left="360"/>
      </w:pPr>
      <w:r>
        <w:drawing>
          <wp:inline distT="0" distB="0" distL="0" distR="0" wp14:anchorId="73141E90" wp14:editId="7D01E624">
            <wp:extent cx="5943600" cy="3831725"/>
            <wp:effectExtent l="0" t="0" r="0" b="0"/>
            <wp:docPr id="34" name="Picture 34" descr="https://scontent.fsgn2-1.fna.fbcdn.net/v/t1.15752-9/36383618_1057241547763492_704093028423303168_n.png?_nc_cat=0&amp;oh=0efa5162857d1afe113be80e6a0d2a19&amp;oe=5B9EC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sgn2-1.fna.fbcdn.net/v/t1.15752-9/36383618_1057241547763492_704093028423303168_n.png?_nc_cat=0&amp;oh=0efa5162857d1afe113be80e6a0d2a19&amp;oe=5B9EC40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E2" w:rsidRDefault="00F708E2" w:rsidP="00F708E2">
      <w:pPr>
        <w:pStyle w:val="Dot"/>
      </w:pPr>
      <w:r>
        <w:t>Các thuộc tính trừu tượng</w:t>
      </w:r>
    </w:p>
    <w:p w:rsidR="004E7BE5" w:rsidRPr="002E7A34" w:rsidRDefault="002E7A34" w:rsidP="004E7BE5">
      <w:pPr>
        <w:pStyle w:val="Dot"/>
        <w:numPr>
          <w:ilvl w:val="0"/>
          <w:numId w:val="22"/>
        </w:numPr>
        <w:rPr>
          <w:color w:val="FF0000"/>
        </w:rPr>
      </w:pPr>
      <w:r>
        <w:rPr>
          <w:color w:val="FF0000"/>
        </w:rPr>
        <w:t>MaP</w:t>
      </w:r>
      <w:r w:rsidRPr="002E7A34">
        <w:rPr>
          <w:color w:val="FF0000"/>
        </w:rPr>
        <w:t>hieuMuon</w:t>
      </w:r>
    </w:p>
    <w:p w:rsidR="00F708E2" w:rsidRDefault="00F708E2" w:rsidP="00F708E2">
      <w:pPr>
        <w:pStyle w:val="Dot"/>
      </w:pPr>
      <w:r>
        <w:t>Sơ đồ logic:</w:t>
      </w:r>
    </w:p>
    <w:p w:rsidR="00F708E2" w:rsidRDefault="002E7A34" w:rsidP="00F708E2">
      <w:r>
        <w:rPr>
          <w:noProof/>
        </w:rPr>
        <w:lastRenderedPageBreak/>
        <w:drawing>
          <wp:inline distT="0" distB="0" distL="0" distR="0" wp14:anchorId="5BEBB4F6" wp14:editId="7D1822C2">
            <wp:extent cx="5943600" cy="1874871"/>
            <wp:effectExtent l="0" t="0" r="0" b="0"/>
            <wp:docPr id="35" name="Picture 35" descr="https://scontent.fsgn2-1.fna.fbcdn.net/v/t1.15752-9/36431833_1057242001096780_7931500175489499136_n.png?_nc_cat=0&amp;oh=c2e2746316ed99de8fe5f9c458f774cc&amp;oe=5BADE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sgn2-1.fna.fbcdn.net/v/t1.15752-9/36431833_1057242001096780_7931500175489499136_n.png?_nc_cat=0&amp;oh=c2e2746316ed99de8fe5f9c458f774cc&amp;oe=5BADE0B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34" w:rsidRDefault="002E7A34" w:rsidP="002E7A34">
      <w:pPr>
        <w:pStyle w:val="Heading3"/>
      </w:pPr>
      <w:bookmarkStart w:id="116" w:name="_Toc518297124"/>
      <w:r>
        <w:t>Thiết kế dữ liệu với tính tiến hóa</w:t>
      </w:r>
      <w:bookmarkEnd w:id="116"/>
    </w:p>
    <w:p w:rsidR="002E7A34" w:rsidRPr="00F708E2" w:rsidRDefault="002E7A34" w:rsidP="002E7A34">
      <w:pPr>
        <w:pStyle w:val="Dot"/>
      </w:pPr>
      <w:r>
        <w:t xml:space="preserve">Quy định liên quan: </w:t>
      </w:r>
      <w:r>
        <w:rPr>
          <w:color w:val="FF0000"/>
        </w:rPr>
        <w:t>QĐ4</w:t>
      </w:r>
    </w:p>
    <w:p w:rsidR="002E7A34" w:rsidRPr="002E7A34" w:rsidRDefault="002E7A34" w:rsidP="002E7A34">
      <w:pPr>
        <w:pStyle w:val="Dot"/>
      </w:pPr>
      <w:r>
        <mc:AlternateContent>
          <mc:Choice Requires="wpg">
            <w:drawing>
              <wp:anchor distT="0" distB="0" distL="0" distR="0" simplePos="0" relativeHeight="251666432" behindDoc="1" locked="0" layoutInCell="1" allowOverlap="1" wp14:editId="37FC4D6C">
                <wp:simplePos x="0" y="0"/>
                <wp:positionH relativeFrom="page">
                  <wp:posOffset>1479550</wp:posOffset>
                </wp:positionH>
                <wp:positionV relativeFrom="paragraph">
                  <wp:posOffset>257810</wp:posOffset>
                </wp:positionV>
                <wp:extent cx="4285615" cy="795655"/>
                <wp:effectExtent l="6985" t="20955" r="3175" b="2159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5615" cy="795655"/>
                          <a:chOff x="1008" y="168"/>
                          <a:chExt cx="6727" cy="1253"/>
                        </a:xfrm>
                      </wpg:grpSpPr>
                      <wps:wsp>
                        <wps:cNvPr id="3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029" y="168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7714" y="211"/>
                            <a:ext cx="0" cy="379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7714" y="590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29" y="1377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29" y="1334"/>
                            <a:ext cx="6620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648" y="1377"/>
                            <a:ext cx="87" cy="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08" y="168"/>
                            <a:ext cx="0" cy="121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714" y="953"/>
                            <a:ext cx="0" cy="468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70" y="168"/>
                            <a:ext cx="0" cy="121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29" y="211"/>
                            <a:ext cx="6598" cy="112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15D4" w:rsidRDefault="00F615D4" w:rsidP="002E7A34">
                              <w:pPr>
                                <w:spacing w:before="20"/>
                                <w:ind w:left="108" w:right="82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QĐ4: Chỉ cho mượn với thẻ còn hạn, không có sách mượn quá hạn, và sách không có người đang mượn. Mỗi độc giả mượn tối đa 5 quyển sách trong 4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ngày.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65" style="position:absolute;left:0;text-align:left;margin-left:116.5pt;margin-top:20.3pt;width:337.45pt;height:62.65pt;z-index:-251650048;mso-wrap-distance-left:0;mso-wrap-distance-right:0;mso-position-horizontal-relative:page" coordorigin="1008,168" coordsize="6727,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">
                <v:rect id="Rectangle 3" o:spid="_x0000_s1066" style="position:absolute;left:1029;top:168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" fillcolor="black" stroked="f"/>
                <v:line id="Line 4" o:spid="_x0000_s1067" style="position:absolute;visibility:visible;mso-wrap-style:square" from="7714,211" to="7714,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" strokeweight="2.16pt"/>
                <v:line id="Line 5" o:spid="_x0000_s1068" style="position:absolute;visibility:visible;mso-wrap-style:square" from="7714,590" to="7714,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" strokeweight="2.16pt"/>
                <v:rect id="Rectangle 6" o:spid="_x0000_s1069" style="position:absolute;left:1029;top:1377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AF/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jr45f4A+T8CQAA//8DAFBLAQItABQABgAIAAAAIQDb4fbL7gAAAIUBAAATAAAAAAAAAAAAAAAA&#10;AAAAAABbQ29udGVudF9UeXBlc10ueG1sUEsBAi0AFAAGAAgAAAAhAFr0LFu/AAAAFQEAAAsAAAAA&#10;AAAAAAAAAAAAHwEAAF9yZWxzLy5yZWxzUEsBAi0AFAAGAAgAAAAhALocAX/BAAAA2wAAAA8AAAAA&#10;AAAAAAAAAAAABwIAAGRycy9kb3ducmV2LnhtbFBLBQYAAAAAAwADALcAAAD1AgAAAAA=&#10;" fillcolor="black" stroked="f"/>
                <v:rect id="Rectangle 7" o:spid="_x0000_s1070" style="position:absolute;left:1029;top:1334;width:6620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" fillcolor="black" stroked="f"/>
                <v:rect id="Rectangle 8" o:spid="_x0000_s1071" style="position:absolute;left:7648;top:1377;width:87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jqT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FP6/xB8g8ysAAAD//wMAUEsBAi0AFAAGAAgAAAAhANvh9svuAAAAhQEAABMAAAAAAAAA&#10;AAAAAAAAAAAAAFtDb250ZW50X1R5cGVzXS54bWxQSwECLQAUAAYACAAAACEAWvQsW78AAAAVAQAA&#10;CwAAAAAAAAAAAAAAAAAfAQAAX3JlbHMvLnJlbHNQSwECLQAUAAYACAAAACEAJYI6k8YAAADbAAAA&#10;DwAAAAAAAAAAAAAAAAAHAgAAZHJzL2Rvd25yZXYueG1sUEsFBgAAAAADAAMAtwAAAPoCAAAAAA==&#10;" fillcolor="black" stroked="f"/>
                <v:line id="Line 9" o:spid="_x0000_s1072" style="position:absolute;visibility:visible;mso-wrap-style:square" from="1008,168" to="1008,1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" strokeweight="2.16pt"/>
                <v:line id="Line 10" o:spid="_x0000_s1073" style="position:absolute;visibility:visible;mso-wrap-style:square" from="7714,953" to="7714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" strokeweight="2.16pt"/>
                <v:line id="Line 11" o:spid="_x0000_s1074" style="position:absolute;visibility:visible;mso-wrap-style:square" from="7670,168" to="7670,1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" strokeweight="2.16pt"/>
                <v:shape id="Text Box 12" o:spid="_x0000_s1075" type="#_x0000_t202" style="position:absolute;left:1029;top:211;width:6598;height:1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" fillcolor="#dfdfdf" stroked="f">
                  <v:textbox inset="0,0,0,0">
                    <w:txbxContent>
                      <w:p w:rsidR="00F615D4" w:rsidRDefault="00F615D4" w:rsidP="002E7A34">
                        <w:pPr>
                          <w:spacing w:before="20"/>
                          <w:ind w:left="108" w:right="82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QĐ4: Chỉ cho mượn với thẻ còn hạn, không có sách mượn quá hạn, và sách không có người đang mượn. Mỗi độc giả mượn tối đa 5 quyển sách trong 4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ngày.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Sơ đồ luồng dữ liệu: </w:t>
      </w:r>
      <w:r w:rsidRPr="00F708E2">
        <w:rPr>
          <w:color w:val="FF0000"/>
        </w:rPr>
        <w:t>Đã có</w:t>
      </w:r>
    </w:p>
    <w:p w:rsidR="002E7A34" w:rsidRDefault="002E7A34" w:rsidP="002E7A34">
      <w:pPr>
        <w:pStyle w:val="Dot"/>
        <w:numPr>
          <w:ilvl w:val="0"/>
          <w:numId w:val="0"/>
        </w:numPr>
        <w:ind w:left="360"/>
      </w:pPr>
    </w:p>
    <w:p w:rsidR="002E7A34" w:rsidRDefault="002E7A34" w:rsidP="002E7A34">
      <w:pPr>
        <w:pStyle w:val="Dot"/>
      </w:pPr>
      <w:r>
        <w:t>Các thuộc tính mới:</w:t>
      </w:r>
    </w:p>
    <w:p w:rsidR="002E7A34" w:rsidRPr="002E7A34" w:rsidRDefault="002E7A34" w:rsidP="002E7A34">
      <w:pPr>
        <w:pStyle w:val="Dot"/>
        <w:numPr>
          <w:ilvl w:val="0"/>
          <w:numId w:val="22"/>
        </w:numPr>
        <w:rPr>
          <w:color w:val="FF0000"/>
        </w:rPr>
      </w:pPr>
      <w:r w:rsidRPr="002E7A34">
        <w:rPr>
          <w:color w:val="FF0000"/>
        </w:rPr>
        <w:t>SoSachMuonToiDa</w:t>
      </w:r>
    </w:p>
    <w:p w:rsidR="002E7A34" w:rsidRPr="002E7A34" w:rsidRDefault="002E7A34" w:rsidP="002E7A34">
      <w:pPr>
        <w:pStyle w:val="Dot"/>
        <w:numPr>
          <w:ilvl w:val="0"/>
          <w:numId w:val="22"/>
        </w:numPr>
        <w:rPr>
          <w:color w:val="FF0000"/>
        </w:rPr>
      </w:pPr>
      <w:r w:rsidRPr="002E7A34">
        <w:rPr>
          <w:color w:val="FF0000"/>
        </w:rPr>
        <w:t>NgayMuonToiDa</w:t>
      </w:r>
    </w:p>
    <w:p w:rsidR="002E7A34" w:rsidRPr="002E7A34" w:rsidRDefault="002E7A34" w:rsidP="002E7A34">
      <w:pPr>
        <w:pStyle w:val="Dot"/>
        <w:numPr>
          <w:ilvl w:val="0"/>
          <w:numId w:val="22"/>
        </w:numPr>
        <w:rPr>
          <w:color w:val="FF0000"/>
        </w:rPr>
      </w:pPr>
      <w:r w:rsidRPr="002E7A34">
        <w:rPr>
          <w:color w:val="FF0000"/>
        </w:rPr>
        <w:t>NgayHenTra</w:t>
      </w:r>
    </w:p>
    <w:p w:rsidR="002E7A34" w:rsidRDefault="002E7A34" w:rsidP="002E7A34">
      <w:pPr>
        <w:pStyle w:val="Dot"/>
      </w:pPr>
      <w:r>
        <w:t>Thiết kế dữ liệu:</w:t>
      </w:r>
    </w:p>
    <w:p w:rsidR="002E7A34" w:rsidRDefault="002E7A34" w:rsidP="002E7A34">
      <w:pPr>
        <w:pStyle w:val="Dot"/>
        <w:numPr>
          <w:ilvl w:val="0"/>
          <w:numId w:val="0"/>
        </w:numPr>
        <w:ind w:left="360"/>
      </w:pPr>
      <w:r>
        <w:lastRenderedPageBreak/>
        <w:drawing>
          <wp:inline distT="0" distB="0" distL="0" distR="0" wp14:anchorId="0403D73F" wp14:editId="7E5F8E7F">
            <wp:extent cx="5943600" cy="3709350"/>
            <wp:effectExtent l="0" t="0" r="0" b="5715"/>
            <wp:docPr id="49" name="Picture 49" descr="https://scontent.fsgn2-1.fna.fbcdn.net/v/t1.15752-9/36535754_1057243244429989_934162830058323968_n.png?_nc_cat=0&amp;oh=8a10eb58515a2ff0539439ef9836f0f1&amp;oe=5BE20D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sgn2-1.fna.fbcdn.net/v/t1.15752-9/36535754_1057243244429989_934162830058323968_n.png?_nc_cat=0&amp;oh=8a10eb58515a2ff0539439ef9836f0f1&amp;oe=5BE20DA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34" w:rsidRDefault="002E7A34" w:rsidP="002E7A34">
      <w:pPr>
        <w:pStyle w:val="Dot"/>
      </w:pPr>
      <w:r>
        <w:t>Các thuộc tính trừu tượng</w:t>
      </w:r>
    </w:p>
    <w:p w:rsidR="002E7A34" w:rsidRDefault="002E7A34" w:rsidP="002E7A34">
      <w:pPr>
        <w:pStyle w:val="Dot"/>
        <w:numPr>
          <w:ilvl w:val="0"/>
          <w:numId w:val="0"/>
        </w:numPr>
        <w:ind w:left="1440"/>
      </w:pPr>
    </w:p>
    <w:p w:rsidR="002E7A34" w:rsidRDefault="002E7A34" w:rsidP="002E7A34">
      <w:pPr>
        <w:pStyle w:val="Dot"/>
      </w:pPr>
      <w:r>
        <w:t>Sơ đồ logic:</w:t>
      </w:r>
    </w:p>
    <w:p w:rsidR="002E7A34" w:rsidRDefault="002E7A34" w:rsidP="002E7A34">
      <w:r>
        <w:rPr>
          <w:noProof/>
        </w:rPr>
        <w:drawing>
          <wp:inline distT="0" distB="0" distL="0" distR="0" wp14:anchorId="6403208B" wp14:editId="4A74C1EF">
            <wp:extent cx="5943600" cy="1874520"/>
            <wp:effectExtent l="0" t="0" r="0" b="0"/>
            <wp:docPr id="50" name="Picture 50" descr="https://scontent.fsgn2-1.fna.fbcdn.net/v/t1.15752-9/36431833_1057242001096780_7931500175489499136_n.png?_nc_cat=0&amp;oh=c2e2746316ed99de8fe5f9c458f774cc&amp;oe=5BADE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sgn2-1.fna.fbcdn.net/v/t1.15752-9/36431833_1057242001096780_7931500175489499136_n.png?_nc_cat=0&amp;oh=c2e2746316ed99de8fe5f9c458f774cc&amp;oe=5BADE0B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34" w:rsidRDefault="007D4BD5" w:rsidP="002E7A34">
      <w:pPr>
        <w:pStyle w:val="Heading2"/>
      </w:pPr>
      <w:bookmarkStart w:id="117" w:name="_Toc518297125"/>
      <w:r>
        <w:t>BƯỚC 5:XÉT YÊU CẦU TRẢ SÁCH</w:t>
      </w:r>
      <w:bookmarkEnd w:id="117"/>
    </w:p>
    <w:p w:rsidR="007D4BD5" w:rsidRDefault="007D4BD5" w:rsidP="007D4BD5">
      <w:pPr>
        <w:pStyle w:val="Heading3"/>
      </w:pPr>
      <w:bookmarkStart w:id="118" w:name="_Toc518297126"/>
      <w:r>
        <w:t>Thiết kế dữ liệu tính với tính hiệu dụng</w:t>
      </w:r>
      <w:bookmarkEnd w:id="118"/>
    </w:p>
    <w:p w:rsidR="007D4BD5" w:rsidRPr="007D4BD5" w:rsidRDefault="007D4BD5" w:rsidP="007D4BD5">
      <w:pPr>
        <w:pStyle w:val="Dot"/>
      </w:pPr>
      <w:r>
        <w:t xml:space="preserve">Biểu mẫu liên quan: </w:t>
      </w:r>
      <w:r>
        <w:rPr>
          <w:color w:val="FF0000"/>
        </w:rPr>
        <w:t>BM4</w:t>
      </w:r>
    </w:p>
    <w:tbl>
      <w:tblPr>
        <w:tblW w:w="0" w:type="auto"/>
        <w:tblInd w:w="27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152"/>
        <w:gridCol w:w="877"/>
        <w:gridCol w:w="1835"/>
        <w:gridCol w:w="390"/>
        <w:gridCol w:w="1026"/>
        <w:gridCol w:w="2130"/>
      </w:tblGrid>
      <w:tr w:rsidR="007D4BD5" w:rsidTr="00F615D4">
        <w:trPr>
          <w:trHeight w:val="350"/>
        </w:trPr>
        <w:tc>
          <w:tcPr>
            <w:tcW w:w="834" w:type="dxa"/>
            <w:gridSpan w:val="2"/>
          </w:tcPr>
          <w:p w:rsidR="007D4BD5" w:rsidRDefault="007D4BD5" w:rsidP="00F615D4">
            <w:pPr>
              <w:pStyle w:val="TableParagraph"/>
              <w:spacing w:before="60"/>
              <w:ind w:left="79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BM4:</w:t>
            </w:r>
          </w:p>
        </w:tc>
        <w:tc>
          <w:tcPr>
            <w:tcW w:w="6258" w:type="dxa"/>
            <w:gridSpan w:val="5"/>
          </w:tcPr>
          <w:p w:rsidR="007D4BD5" w:rsidRDefault="007D4BD5" w:rsidP="00F615D4">
            <w:pPr>
              <w:pStyle w:val="TableParagraph"/>
              <w:tabs>
                <w:tab w:val="left" w:pos="2360"/>
                <w:tab w:val="left" w:pos="6173"/>
              </w:tabs>
              <w:spacing w:before="60"/>
              <w:ind w:left="80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Phiếu Mượn</w:t>
            </w:r>
            <w:r>
              <w:rPr>
                <w:b/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7D4BD5" w:rsidTr="00F615D4">
        <w:trPr>
          <w:trHeight w:val="350"/>
        </w:trPr>
        <w:tc>
          <w:tcPr>
            <w:tcW w:w="3546" w:type="dxa"/>
            <w:gridSpan w:val="4"/>
          </w:tcPr>
          <w:p w:rsidR="007D4BD5" w:rsidRDefault="007D4BD5" w:rsidP="00F615D4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Họ tên độc giả: ........................................</w:t>
            </w:r>
          </w:p>
        </w:tc>
        <w:tc>
          <w:tcPr>
            <w:tcW w:w="3546" w:type="dxa"/>
            <w:gridSpan w:val="3"/>
          </w:tcPr>
          <w:p w:rsidR="007D4BD5" w:rsidRDefault="007D4BD5" w:rsidP="00F615D4">
            <w:pPr>
              <w:pStyle w:val="TableParagraph"/>
              <w:spacing w:before="60"/>
              <w:ind w:left="104"/>
              <w:rPr>
                <w:sz w:val="20"/>
              </w:rPr>
            </w:pPr>
            <w:r>
              <w:rPr>
                <w:sz w:val="20"/>
              </w:rPr>
              <w:t>Ngày mượn: .............................................</w:t>
            </w:r>
          </w:p>
        </w:tc>
      </w:tr>
      <w:tr w:rsidR="007D4BD5" w:rsidTr="00F615D4">
        <w:trPr>
          <w:trHeight w:val="350"/>
        </w:trPr>
        <w:tc>
          <w:tcPr>
            <w:tcW w:w="682" w:type="dxa"/>
          </w:tcPr>
          <w:p w:rsidR="007D4BD5" w:rsidRDefault="007D4BD5" w:rsidP="00F615D4">
            <w:pPr>
              <w:pStyle w:val="TableParagraph"/>
              <w:spacing w:before="60"/>
              <w:ind w:right="68"/>
              <w:jc w:val="center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STT</w:t>
            </w:r>
          </w:p>
        </w:tc>
        <w:tc>
          <w:tcPr>
            <w:tcW w:w="1029" w:type="dxa"/>
            <w:gridSpan w:val="2"/>
          </w:tcPr>
          <w:p w:rsidR="007D4BD5" w:rsidRDefault="007D4BD5" w:rsidP="00F615D4">
            <w:pPr>
              <w:pStyle w:val="TableParagraph"/>
              <w:spacing w:before="60"/>
              <w:ind w:left="13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Mã Sách</w:t>
            </w:r>
          </w:p>
        </w:tc>
        <w:tc>
          <w:tcPr>
            <w:tcW w:w="2225" w:type="dxa"/>
            <w:gridSpan w:val="2"/>
          </w:tcPr>
          <w:p w:rsidR="007D4BD5" w:rsidRDefault="007D4BD5" w:rsidP="00F615D4">
            <w:pPr>
              <w:pStyle w:val="TableParagraph"/>
              <w:tabs>
                <w:tab w:val="left" w:pos="710"/>
                <w:tab w:val="left" w:pos="2140"/>
              </w:tabs>
              <w:spacing w:before="60"/>
              <w:ind w:left="76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Tên</w:t>
            </w:r>
            <w:r>
              <w:rPr>
                <w:b/>
                <w:color w:val="FFFFFF"/>
                <w:spacing w:val="-7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Sách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  <w:tc>
          <w:tcPr>
            <w:tcW w:w="1026" w:type="dxa"/>
          </w:tcPr>
          <w:p w:rsidR="007D4BD5" w:rsidRDefault="007D4BD5" w:rsidP="00F615D4">
            <w:pPr>
              <w:pStyle w:val="TableParagraph"/>
              <w:spacing w:before="60"/>
              <w:ind w:left="12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hd w:val="clear" w:color="auto" w:fill="000000"/>
              </w:rPr>
              <w:t>Thể Loại</w:t>
            </w:r>
          </w:p>
        </w:tc>
        <w:tc>
          <w:tcPr>
            <w:tcW w:w="2130" w:type="dxa"/>
          </w:tcPr>
          <w:p w:rsidR="007D4BD5" w:rsidRDefault="007D4BD5" w:rsidP="00F615D4">
            <w:pPr>
              <w:pStyle w:val="TableParagraph"/>
              <w:tabs>
                <w:tab w:val="left" w:pos="718"/>
                <w:tab w:val="left" w:pos="2045"/>
              </w:tabs>
              <w:spacing w:before="60"/>
              <w:ind w:left="75"/>
              <w:rPr>
                <w:b/>
                <w:sz w:val="20"/>
              </w:rPr>
            </w:pPr>
            <w:r>
              <w:rPr>
                <w:color w:val="FFFFFF"/>
                <w:w w:val="99"/>
                <w:sz w:val="20"/>
                <w:shd w:val="clear" w:color="auto" w:fill="00000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ab/>
            </w:r>
            <w:r>
              <w:rPr>
                <w:b/>
                <w:color w:val="FFFFFF"/>
                <w:sz w:val="20"/>
                <w:shd w:val="clear" w:color="auto" w:fill="000000"/>
              </w:rPr>
              <w:t>Tác</w:t>
            </w:r>
            <w:r>
              <w:rPr>
                <w:b/>
                <w:color w:val="FFFFFF"/>
                <w:spacing w:val="-5"/>
                <w:sz w:val="20"/>
                <w:shd w:val="clear" w:color="auto" w:fill="000000"/>
              </w:rPr>
              <w:t xml:space="preserve"> </w:t>
            </w:r>
            <w:r>
              <w:rPr>
                <w:b/>
                <w:color w:val="FFFFFF"/>
                <w:sz w:val="20"/>
                <w:shd w:val="clear" w:color="auto" w:fill="000000"/>
              </w:rPr>
              <w:t>Giả</w:t>
            </w:r>
            <w:r>
              <w:rPr>
                <w:b/>
                <w:color w:val="FFFFFF"/>
                <w:sz w:val="20"/>
                <w:shd w:val="clear" w:color="auto" w:fill="000000"/>
              </w:rPr>
              <w:tab/>
            </w:r>
          </w:p>
        </w:tc>
      </w:tr>
      <w:tr w:rsidR="007D4BD5" w:rsidTr="00F615D4">
        <w:trPr>
          <w:trHeight w:val="350"/>
        </w:trPr>
        <w:tc>
          <w:tcPr>
            <w:tcW w:w="682" w:type="dxa"/>
          </w:tcPr>
          <w:p w:rsidR="007D4BD5" w:rsidRDefault="007D4BD5" w:rsidP="00F615D4">
            <w:pPr>
              <w:pStyle w:val="TableParagraph"/>
              <w:spacing w:before="60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  <w:gridSpan w:val="2"/>
          </w:tcPr>
          <w:p w:rsidR="007D4BD5" w:rsidRDefault="007D4BD5" w:rsidP="00F615D4">
            <w:pPr>
              <w:pStyle w:val="TableParagraph"/>
              <w:rPr>
                <w:sz w:val="20"/>
              </w:rPr>
            </w:pPr>
          </w:p>
        </w:tc>
        <w:tc>
          <w:tcPr>
            <w:tcW w:w="2225" w:type="dxa"/>
            <w:gridSpan w:val="2"/>
          </w:tcPr>
          <w:p w:rsidR="007D4BD5" w:rsidRDefault="007D4BD5" w:rsidP="00F615D4">
            <w:pPr>
              <w:pStyle w:val="TableParagraph"/>
              <w:rPr>
                <w:sz w:val="20"/>
              </w:rPr>
            </w:pPr>
          </w:p>
        </w:tc>
        <w:tc>
          <w:tcPr>
            <w:tcW w:w="1026" w:type="dxa"/>
          </w:tcPr>
          <w:p w:rsidR="007D4BD5" w:rsidRDefault="007D4BD5" w:rsidP="00F615D4">
            <w:pPr>
              <w:pStyle w:val="TableParagraph"/>
              <w:rPr>
                <w:sz w:val="20"/>
              </w:rPr>
            </w:pPr>
          </w:p>
        </w:tc>
        <w:tc>
          <w:tcPr>
            <w:tcW w:w="2130" w:type="dxa"/>
          </w:tcPr>
          <w:p w:rsidR="007D4BD5" w:rsidRDefault="007D4BD5" w:rsidP="00F615D4">
            <w:pPr>
              <w:pStyle w:val="TableParagraph"/>
              <w:rPr>
                <w:sz w:val="20"/>
              </w:rPr>
            </w:pPr>
          </w:p>
        </w:tc>
      </w:tr>
    </w:tbl>
    <w:p w:rsidR="007D4BD5" w:rsidRPr="00F708E2" w:rsidRDefault="007D4BD5" w:rsidP="007D4BD5">
      <w:pPr>
        <w:pStyle w:val="Dot"/>
        <w:numPr>
          <w:ilvl w:val="0"/>
          <w:numId w:val="0"/>
        </w:numPr>
      </w:pPr>
    </w:p>
    <w:p w:rsidR="007D4BD5" w:rsidRDefault="007D4BD5" w:rsidP="007D4BD5">
      <w:pPr>
        <w:pStyle w:val="Dot"/>
      </w:pPr>
      <w:r>
        <w:lastRenderedPageBreak/>
        <w:t xml:space="preserve">Sơ đồ luồng dữ liệu: </w:t>
      </w:r>
      <w:r w:rsidRPr="00F708E2">
        <w:rPr>
          <w:color w:val="FF0000"/>
        </w:rPr>
        <w:t>Đã có</w:t>
      </w:r>
    </w:p>
    <w:p w:rsidR="007D4BD5" w:rsidRDefault="007D4BD5" w:rsidP="007D4BD5">
      <w:pPr>
        <w:pStyle w:val="Dot"/>
      </w:pPr>
      <w:r>
        <w:t>Các thuộc tính mới:</w:t>
      </w:r>
    </w:p>
    <w:p w:rsidR="007D4BD5" w:rsidRPr="007D4BD5" w:rsidRDefault="007D4BD5" w:rsidP="007D4BD5">
      <w:pPr>
        <w:pStyle w:val="Dot"/>
        <w:numPr>
          <w:ilvl w:val="0"/>
          <w:numId w:val="26"/>
        </w:numPr>
        <w:rPr>
          <w:color w:val="FF0000"/>
        </w:rPr>
      </w:pPr>
      <w:r w:rsidRPr="007D4BD5">
        <w:rPr>
          <w:color w:val="FF0000"/>
        </w:rPr>
        <w:t>NgayTraThucTe</w:t>
      </w:r>
    </w:p>
    <w:p w:rsidR="007D4BD5" w:rsidRPr="007D4BD5" w:rsidRDefault="007D4BD5" w:rsidP="007D4BD5">
      <w:pPr>
        <w:pStyle w:val="Dot"/>
        <w:numPr>
          <w:ilvl w:val="0"/>
          <w:numId w:val="26"/>
        </w:numPr>
        <w:rPr>
          <w:color w:val="FF0000"/>
        </w:rPr>
      </w:pPr>
      <w:r w:rsidRPr="007D4BD5">
        <w:rPr>
          <w:color w:val="FF0000"/>
        </w:rPr>
        <w:t>TienPhat</w:t>
      </w:r>
    </w:p>
    <w:p w:rsidR="007D4BD5" w:rsidRDefault="007D4BD5" w:rsidP="007D4BD5">
      <w:pPr>
        <w:pStyle w:val="Dot"/>
      </w:pPr>
      <w:r>
        <w:t>Thiết kế dữ liệu:</w:t>
      </w:r>
      <w:r w:rsidRPr="007D4BD5">
        <w:t xml:space="preserve"> </w:t>
      </w:r>
      <w:r>
        <w:drawing>
          <wp:inline distT="0" distB="0" distL="0" distR="0" wp14:anchorId="3CE7FC3B" wp14:editId="03E1018F">
            <wp:extent cx="5943600" cy="4008938"/>
            <wp:effectExtent l="0" t="0" r="0" b="0"/>
            <wp:docPr id="52" name="Picture 52" descr="https://scontent.fsgn2-1.fna.fbcdn.net/v/t1.15752-9/36496809_1057278511093129_4549712891636350976_n.png?_nc_cat=0&amp;oh=96ce126655a1af8bd9a2281ce749b994&amp;oe=5BE52E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.fsgn2-1.fna.fbcdn.net/v/t1.15752-9/36496809_1057278511093129_4549712891636350976_n.png?_nc_cat=0&amp;oh=96ce126655a1af8bd9a2281ce749b994&amp;oe=5BE52E0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D5" w:rsidRDefault="007D4BD5" w:rsidP="007D4BD5">
      <w:pPr>
        <w:pStyle w:val="Dot"/>
      </w:pPr>
      <w:r>
        <w:t xml:space="preserve">Các thuộc tính trừu tượng: </w:t>
      </w:r>
    </w:p>
    <w:p w:rsidR="007D4BD5" w:rsidRDefault="007D4BD5" w:rsidP="007D4BD5">
      <w:pPr>
        <w:pStyle w:val="Dot"/>
      </w:pPr>
      <w:r>
        <w:t>Sơ đồ logic:</w:t>
      </w:r>
      <w:r w:rsidRPr="007D4BD5">
        <w:t xml:space="preserve"> </w:t>
      </w:r>
      <w:r>
        <w:drawing>
          <wp:inline distT="0" distB="0" distL="0" distR="0" wp14:anchorId="3EA05CC4" wp14:editId="6DC517C2">
            <wp:extent cx="5943600" cy="1725980"/>
            <wp:effectExtent l="0" t="0" r="0" b="7620"/>
            <wp:docPr id="51" name="Picture 51" descr="https://scontent.fsgn2-1.fna.fbcdn.net/v/t1.15752-9/36555271_1057244871096493_2388309203090407424_n.png?_nc_cat=0&amp;oh=16e4d3fedf7940d8f7e93289faa1781e&amp;oe=5BA3A9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.fsgn2-1.fna.fbcdn.net/v/t1.15752-9/36555271_1057244871096493_2388309203090407424_n.png?_nc_cat=0&amp;oh=16e4d3fedf7940d8f7e93289faa1781e&amp;oe=5BA3A90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D5" w:rsidRDefault="00BC5E3E" w:rsidP="00BC5E3E">
      <w:pPr>
        <w:pStyle w:val="Heading2"/>
      </w:pPr>
      <w:bookmarkStart w:id="119" w:name="_Toc518297127"/>
      <w:r>
        <w:t>DIỄN GIẢ CƠ SỞ DỮ LIỆU</w:t>
      </w:r>
      <w:bookmarkEnd w:id="119"/>
    </w:p>
    <w:p w:rsidR="00BC5E3E" w:rsidRDefault="00BC5E3E" w:rsidP="00BC5E3E">
      <w:pPr>
        <w:pStyle w:val="Heading3"/>
      </w:pPr>
      <w:bookmarkStart w:id="120" w:name="_Toc518297128"/>
      <w:r>
        <w:t>Bảng DocGia</w:t>
      </w:r>
      <w:bookmarkEnd w:id="120"/>
    </w:p>
    <w:p w:rsidR="00BC5E3E" w:rsidRPr="00BC5E3E" w:rsidRDefault="00BC5E3E" w:rsidP="00BC5E3E"/>
    <w:tbl>
      <w:tblPr>
        <w:tblpPr w:leftFromText="180" w:rightFromText="180" w:vertAnchor="text" w:horzAnchor="page" w:tblpX="2206" w:tblpY="60"/>
        <w:tblW w:w="68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03"/>
        <w:gridCol w:w="1350"/>
        <w:gridCol w:w="2665"/>
      </w:tblGrid>
      <w:tr w:rsidR="00BC5E3E" w:rsidRPr="00AF40B8" w:rsidTr="00A75EF0">
        <w:tc>
          <w:tcPr>
            <w:tcW w:w="672" w:type="dxa"/>
            <w:shd w:val="clear" w:color="auto" w:fill="C0C0C0"/>
            <w:vAlign w:val="center"/>
          </w:tcPr>
          <w:p w:rsidR="00BC5E3E" w:rsidRPr="00AF40B8" w:rsidRDefault="00BC5E3E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lastRenderedPageBreak/>
              <w:t>STT</w:t>
            </w:r>
          </w:p>
        </w:tc>
        <w:tc>
          <w:tcPr>
            <w:tcW w:w="2203" w:type="dxa"/>
            <w:shd w:val="clear" w:color="auto" w:fill="C0C0C0"/>
            <w:vAlign w:val="center"/>
          </w:tcPr>
          <w:p w:rsidR="00BC5E3E" w:rsidRPr="00AF40B8" w:rsidRDefault="00BC5E3E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Thuộc tính</w:t>
            </w:r>
          </w:p>
        </w:tc>
        <w:tc>
          <w:tcPr>
            <w:tcW w:w="1350" w:type="dxa"/>
            <w:shd w:val="clear" w:color="auto" w:fill="C0C0C0"/>
            <w:vAlign w:val="center"/>
          </w:tcPr>
          <w:p w:rsidR="00BC5E3E" w:rsidRPr="00AF40B8" w:rsidRDefault="00BC5E3E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Kiểu dữ liệu</w:t>
            </w:r>
          </w:p>
        </w:tc>
        <w:tc>
          <w:tcPr>
            <w:tcW w:w="2665" w:type="dxa"/>
            <w:shd w:val="clear" w:color="auto" w:fill="C0C0C0"/>
            <w:vAlign w:val="center"/>
          </w:tcPr>
          <w:p w:rsidR="00BC5E3E" w:rsidRPr="00AF40B8" w:rsidRDefault="00BC5E3E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Diễn giải</w:t>
            </w:r>
          </w:p>
        </w:tc>
      </w:tr>
      <w:tr w:rsidR="00BC5E3E" w:rsidRPr="00AF40B8" w:rsidTr="00A75EF0">
        <w:tc>
          <w:tcPr>
            <w:tcW w:w="672" w:type="dxa"/>
            <w:vAlign w:val="center"/>
          </w:tcPr>
          <w:p w:rsidR="00BC5E3E" w:rsidRPr="00AF40B8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1</w:t>
            </w:r>
          </w:p>
        </w:tc>
        <w:tc>
          <w:tcPr>
            <w:tcW w:w="2203" w:type="dxa"/>
            <w:vAlign w:val="center"/>
          </w:tcPr>
          <w:p w:rsidR="00BC5E3E" w:rsidRPr="0058255F" w:rsidRDefault="00BC5E3E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MaDocGia </w:t>
            </w:r>
          </w:p>
        </w:tc>
        <w:tc>
          <w:tcPr>
            <w:tcW w:w="1350" w:type="dxa"/>
            <w:vAlign w:val="center"/>
          </w:tcPr>
          <w:p w:rsidR="00BC5E3E" w:rsidRPr="00AF40B8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Chuỗi</w:t>
            </w:r>
          </w:p>
        </w:tc>
        <w:tc>
          <w:tcPr>
            <w:tcW w:w="2665" w:type="dxa"/>
            <w:vAlign w:val="center"/>
          </w:tcPr>
          <w:p w:rsidR="00BC5E3E" w:rsidRPr="0058255F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 xml:space="preserve">Là khoá chính để phân biệt các </w:t>
            </w:r>
            <w:r>
              <w:rPr>
                <w:sz w:val="26"/>
                <w:szCs w:val="26"/>
              </w:rPr>
              <w:t xml:space="preserve">độc giả </w:t>
            </w:r>
          </w:p>
        </w:tc>
      </w:tr>
      <w:tr w:rsidR="00BC5E3E" w:rsidRPr="00AF40B8" w:rsidTr="00A75EF0">
        <w:tc>
          <w:tcPr>
            <w:tcW w:w="672" w:type="dxa"/>
            <w:vAlign w:val="center"/>
          </w:tcPr>
          <w:p w:rsidR="00BC5E3E" w:rsidRPr="00AF40B8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2</w:t>
            </w:r>
          </w:p>
        </w:tc>
        <w:tc>
          <w:tcPr>
            <w:tcW w:w="2203" w:type="dxa"/>
            <w:vAlign w:val="center"/>
          </w:tcPr>
          <w:p w:rsidR="00BC5E3E" w:rsidRPr="0058255F" w:rsidRDefault="00BC5E3E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Hoten</w:t>
            </w:r>
          </w:p>
        </w:tc>
        <w:tc>
          <w:tcPr>
            <w:tcW w:w="1350" w:type="dxa"/>
            <w:vAlign w:val="center"/>
          </w:tcPr>
          <w:p w:rsidR="00BC5E3E" w:rsidRPr="00AF40B8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Chuỗi</w:t>
            </w:r>
          </w:p>
        </w:tc>
        <w:tc>
          <w:tcPr>
            <w:tcW w:w="2665" w:type="dxa"/>
            <w:vAlign w:val="center"/>
          </w:tcPr>
          <w:p w:rsidR="00BC5E3E" w:rsidRPr="0058255F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 xml:space="preserve">Tên của </w:t>
            </w:r>
            <w:r>
              <w:rPr>
                <w:sz w:val="26"/>
                <w:szCs w:val="26"/>
              </w:rPr>
              <w:t xml:space="preserve">độc giả </w:t>
            </w:r>
          </w:p>
        </w:tc>
      </w:tr>
      <w:tr w:rsidR="00BC5E3E" w:rsidRPr="00AF40B8" w:rsidTr="00A75EF0">
        <w:tc>
          <w:tcPr>
            <w:tcW w:w="672" w:type="dxa"/>
            <w:vAlign w:val="center"/>
          </w:tcPr>
          <w:p w:rsidR="00BC5E3E" w:rsidRPr="00AF40B8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3</w:t>
            </w:r>
          </w:p>
        </w:tc>
        <w:tc>
          <w:tcPr>
            <w:tcW w:w="2203" w:type="dxa"/>
            <w:vAlign w:val="center"/>
          </w:tcPr>
          <w:p w:rsidR="00BC5E3E" w:rsidRPr="0058255F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MaLoaiDocGia</w:t>
            </w:r>
          </w:p>
        </w:tc>
        <w:tc>
          <w:tcPr>
            <w:tcW w:w="1350" w:type="dxa"/>
            <w:vAlign w:val="center"/>
          </w:tcPr>
          <w:p w:rsidR="00BC5E3E" w:rsidRPr="0058255F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665" w:type="dxa"/>
            <w:vAlign w:val="center"/>
          </w:tcPr>
          <w:p w:rsidR="00BC5E3E" w:rsidRPr="0058255F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 xml:space="preserve">Cho biết </w:t>
            </w:r>
            <w:r>
              <w:rPr>
                <w:sz w:val="26"/>
                <w:szCs w:val="26"/>
              </w:rPr>
              <w:t>độc giả thuộc loại độc giả nào</w:t>
            </w:r>
          </w:p>
        </w:tc>
      </w:tr>
      <w:tr w:rsidR="00BC5E3E" w:rsidRPr="00AF40B8" w:rsidTr="00A75EF0">
        <w:tc>
          <w:tcPr>
            <w:tcW w:w="672" w:type="dxa"/>
            <w:vAlign w:val="center"/>
          </w:tcPr>
          <w:p w:rsidR="00BC5E3E" w:rsidRPr="00AF40B8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4</w:t>
            </w:r>
          </w:p>
        </w:tc>
        <w:tc>
          <w:tcPr>
            <w:tcW w:w="2203" w:type="dxa"/>
            <w:vAlign w:val="center"/>
          </w:tcPr>
          <w:p w:rsidR="00BC5E3E" w:rsidRPr="0058255F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Ngaysinh</w:t>
            </w:r>
          </w:p>
        </w:tc>
        <w:tc>
          <w:tcPr>
            <w:tcW w:w="1350" w:type="dxa"/>
            <w:vAlign w:val="center"/>
          </w:tcPr>
          <w:p w:rsidR="00BC5E3E" w:rsidRPr="0058255F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Datetime2</w:t>
            </w:r>
          </w:p>
        </w:tc>
        <w:tc>
          <w:tcPr>
            <w:tcW w:w="2665" w:type="dxa"/>
            <w:vAlign w:val="center"/>
          </w:tcPr>
          <w:p w:rsidR="00BC5E3E" w:rsidRPr="0058255F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Cho biết ngày sinh của độc giả</w:t>
            </w:r>
          </w:p>
        </w:tc>
      </w:tr>
      <w:tr w:rsidR="00BC5E3E" w:rsidRPr="00AF40B8" w:rsidTr="00A75EF0">
        <w:tc>
          <w:tcPr>
            <w:tcW w:w="672" w:type="dxa"/>
            <w:vAlign w:val="center"/>
          </w:tcPr>
          <w:p w:rsidR="00BC5E3E" w:rsidRPr="00AF40B8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2203" w:type="dxa"/>
            <w:vAlign w:val="center"/>
          </w:tcPr>
          <w:p w:rsidR="00BC5E3E" w:rsidRPr="0058255F" w:rsidRDefault="00BC5E3E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Diachi</w:t>
            </w:r>
          </w:p>
        </w:tc>
        <w:tc>
          <w:tcPr>
            <w:tcW w:w="1350" w:type="dxa"/>
            <w:vAlign w:val="center"/>
          </w:tcPr>
          <w:p w:rsidR="00BC5E3E" w:rsidRPr="00AF40B8" w:rsidRDefault="00BC5E3E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Chuỗi</w:t>
            </w:r>
          </w:p>
        </w:tc>
        <w:tc>
          <w:tcPr>
            <w:tcW w:w="2665" w:type="dxa"/>
            <w:vAlign w:val="center"/>
          </w:tcPr>
          <w:p w:rsidR="00BC5E3E" w:rsidRPr="0058255F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Cho biết địa chỉ của độc giả </w:t>
            </w:r>
          </w:p>
        </w:tc>
      </w:tr>
      <w:tr w:rsidR="00BC5E3E" w:rsidRPr="00AF40B8" w:rsidTr="00A75EF0">
        <w:tc>
          <w:tcPr>
            <w:tcW w:w="672" w:type="dxa"/>
            <w:vAlign w:val="center"/>
          </w:tcPr>
          <w:p w:rsidR="00BC5E3E" w:rsidRPr="005A5B18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203" w:type="dxa"/>
            <w:vAlign w:val="center"/>
          </w:tcPr>
          <w:p w:rsidR="00BC5E3E" w:rsidRDefault="00BC5E3E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350" w:type="dxa"/>
            <w:vAlign w:val="center"/>
          </w:tcPr>
          <w:p w:rsidR="00BC5E3E" w:rsidRPr="005A5B18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2665" w:type="dxa"/>
            <w:vAlign w:val="center"/>
          </w:tcPr>
          <w:p w:rsidR="00BC5E3E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Cho biết email của độc giả</w:t>
            </w:r>
          </w:p>
        </w:tc>
      </w:tr>
      <w:tr w:rsidR="00BC5E3E" w:rsidRPr="00AF40B8" w:rsidTr="00A75EF0">
        <w:tc>
          <w:tcPr>
            <w:tcW w:w="672" w:type="dxa"/>
            <w:vAlign w:val="center"/>
          </w:tcPr>
          <w:p w:rsidR="00BC5E3E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03" w:type="dxa"/>
            <w:vAlign w:val="center"/>
          </w:tcPr>
          <w:p w:rsidR="00BC5E3E" w:rsidRDefault="00BC5E3E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Ngaylapthe</w:t>
            </w:r>
          </w:p>
        </w:tc>
        <w:tc>
          <w:tcPr>
            <w:tcW w:w="1350" w:type="dxa"/>
            <w:vAlign w:val="center"/>
          </w:tcPr>
          <w:p w:rsidR="00BC5E3E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Datetime2</w:t>
            </w:r>
          </w:p>
        </w:tc>
        <w:tc>
          <w:tcPr>
            <w:tcW w:w="2665" w:type="dxa"/>
            <w:vAlign w:val="center"/>
          </w:tcPr>
          <w:p w:rsidR="00BC5E3E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Cho biết ngày lập thẻ của độc giả</w:t>
            </w:r>
          </w:p>
        </w:tc>
      </w:tr>
      <w:tr w:rsidR="00BC5E3E" w:rsidRPr="00AF40B8" w:rsidTr="00A75EF0">
        <w:tc>
          <w:tcPr>
            <w:tcW w:w="672" w:type="dxa"/>
            <w:vAlign w:val="center"/>
          </w:tcPr>
          <w:p w:rsidR="00BC5E3E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03" w:type="dxa"/>
            <w:vAlign w:val="center"/>
          </w:tcPr>
          <w:p w:rsidR="00BC5E3E" w:rsidRDefault="00BC5E3E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Ngayhethan</w:t>
            </w:r>
          </w:p>
        </w:tc>
        <w:tc>
          <w:tcPr>
            <w:tcW w:w="1350" w:type="dxa"/>
            <w:vAlign w:val="center"/>
          </w:tcPr>
          <w:p w:rsidR="00BC5E3E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Datetime2</w:t>
            </w:r>
          </w:p>
        </w:tc>
        <w:tc>
          <w:tcPr>
            <w:tcW w:w="2665" w:type="dxa"/>
            <w:vAlign w:val="center"/>
          </w:tcPr>
          <w:p w:rsidR="00BC5E3E" w:rsidRDefault="00BC5E3E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Cho biết ngày hết hạn thẻ của độc giả </w:t>
            </w:r>
          </w:p>
        </w:tc>
      </w:tr>
      <w:tr w:rsidR="00A75EF0" w:rsidRPr="00AF40B8" w:rsidTr="00A75EF0">
        <w:tc>
          <w:tcPr>
            <w:tcW w:w="672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203" w:type="dxa"/>
            <w:vAlign w:val="center"/>
          </w:tcPr>
          <w:p w:rsidR="00A75EF0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Sosachdangmuon</w:t>
            </w:r>
          </w:p>
        </w:tc>
        <w:tc>
          <w:tcPr>
            <w:tcW w:w="1350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665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Cho biết số sách đang mượn của độc giả</w:t>
            </w:r>
          </w:p>
        </w:tc>
      </w:tr>
      <w:tr w:rsidR="00A75EF0" w:rsidRPr="00AF40B8" w:rsidTr="00A75EF0">
        <w:tc>
          <w:tcPr>
            <w:tcW w:w="672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03" w:type="dxa"/>
            <w:vAlign w:val="center"/>
          </w:tcPr>
          <w:p w:rsidR="00A75EF0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Tinhtrangthe</w:t>
            </w:r>
          </w:p>
        </w:tc>
        <w:tc>
          <w:tcPr>
            <w:tcW w:w="1350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2665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Cho biết thẻ hết hạn hay còn</w:t>
            </w:r>
          </w:p>
        </w:tc>
      </w:tr>
    </w:tbl>
    <w:p w:rsidR="00BC5E3E" w:rsidRDefault="00BC5E3E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Default="00A75EF0" w:rsidP="00BC5E3E"/>
    <w:p w:rsidR="00A75EF0" w:rsidRPr="00BC5E3E" w:rsidRDefault="00A75EF0" w:rsidP="00A75EF0">
      <w:pPr>
        <w:pStyle w:val="Heading3"/>
      </w:pPr>
      <w:bookmarkStart w:id="121" w:name="_Toc518297129"/>
      <w:r>
        <w:t>Bảng LoaiDocGia</w:t>
      </w:r>
      <w:bookmarkEnd w:id="12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338"/>
        <w:gridCol w:w="1288"/>
        <w:gridCol w:w="3165"/>
      </w:tblGrid>
      <w:tr w:rsidR="00A75EF0" w:rsidRPr="00AF40B8" w:rsidTr="00F615D4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STT</w:t>
            </w:r>
          </w:p>
        </w:tc>
        <w:tc>
          <w:tcPr>
            <w:tcW w:w="1338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Thuộc tính</w:t>
            </w:r>
          </w:p>
        </w:tc>
        <w:tc>
          <w:tcPr>
            <w:tcW w:w="1288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Kiểu dữ liệu</w:t>
            </w:r>
          </w:p>
        </w:tc>
        <w:tc>
          <w:tcPr>
            <w:tcW w:w="3165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Diễn giải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1</w:t>
            </w:r>
          </w:p>
        </w:tc>
        <w:tc>
          <w:tcPr>
            <w:tcW w:w="1338" w:type="dxa"/>
            <w:vAlign w:val="center"/>
          </w:tcPr>
          <w:p w:rsidR="00A75EF0" w:rsidRPr="005A5B18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MaLoaiDocGia</w:t>
            </w:r>
          </w:p>
        </w:tc>
        <w:tc>
          <w:tcPr>
            <w:tcW w:w="1288" w:type="dxa"/>
            <w:vAlign w:val="center"/>
          </w:tcPr>
          <w:p w:rsidR="00A75EF0" w:rsidRPr="005A5B18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nguyên</w:t>
            </w:r>
          </w:p>
        </w:tc>
        <w:tc>
          <w:tcPr>
            <w:tcW w:w="3165" w:type="dxa"/>
            <w:vAlign w:val="center"/>
          </w:tcPr>
          <w:p w:rsidR="00A75EF0" w:rsidRPr="00F03D1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 khoá chính để phân biệt với các loại độc giả khác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2</w:t>
            </w:r>
          </w:p>
        </w:tc>
        <w:tc>
          <w:tcPr>
            <w:tcW w:w="1338" w:type="dxa"/>
            <w:vAlign w:val="center"/>
          </w:tcPr>
          <w:p w:rsidR="00A75EF0" w:rsidRPr="00F03D13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Tenloaidocgia</w:t>
            </w:r>
          </w:p>
        </w:tc>
        <w:tc>
          <w:tcPr>
            <w:tcW w:w="1288" w:type="dxa"/>
            <w:vAlign w:val="center"/>
          </w:tcPr>
          <w:p w:rsidR="00A75EF0" w:rsidRPr="00F03D1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75EF0" w:rsidRPr="00F03D1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của loại độc giả</w:t>
            </w:r>
          </w:p>
        </w:tc>
      </w:tr>
    </w:tbl>
    <w:p w:rsidR="00A75EF0" w:rsidRDefault="00A75EF0" w:rsidP="00A75EF0">
      <w:pPr>
        <w:pStyle w:val="Heading3"/>
      </w:pPr>
      <w:bookmarkStart w:id="122" w:name="_Toc518297130"/>
      <w:r>
        <w:t>Bảng Sach</w:t>
      </w:r>
      <w:bookmarkEnd w:id="122"/>
    </w:p>
    <w:p w:rsidR="00A75EF0" w:rsidRDefault="00A75EF0" w:rsidP="00A75EF0"/>
    <w:p w:rsidR="00A75EF0" w:rsidRPr="00A75EF0" w:rsidRDefault="00A75EF0" w:rsidP="00A75EF0"/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40"/>
        <w:gridCol w:w="1370"/>
        <w:gridCol w:w="3165"/>
      </w:tblGrid>
      <w:tr w:rsidR="00A75EF0" w:rsidRPr="00AF40B8" w:rsidTr="00F615D4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lastRenderedPageBreak/>
              <w:t>STT</w:t>
            </w:r>
          </w:p>
        </w:tc>
        <w:tc>
          <w:tcPr>
            <w:tcW w:w="2040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Thuộc tính</w:t>
            </w:r>
          </w:p>
        </w:tc>
        <w:tc>
          <w:tcPr>
            <w:tcW w:w="1370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Kiểu dữ liệu</w:t>
            </w:r>
          </w:p>
        </w:tc>
        <w:tc>
          <w:tcPr>
            <w:tcW w:w="3165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Diễn giải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MaSach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 khoá chính dùng để phân biệt với các sách khác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2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Tensach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của sách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3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A75EF0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MaTheLoai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Cho biết sách thuộc thể loại nào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F615D4">
            <w:pPr>
              <w:pStyle w:val="LeftTable"/>
              <w:rPr>
                <w:sz w:val="26"/>
                <w:szCs w:val="26"/>
              </w:rPr>
            </w:pPr>
            <w:r w:rsidRPr="00A75EF0">
              <w:rPr>
                <w:sz w:val="26"/>
                <w:szCs w:val="26"/>
              </w:rPr>
              <w:t>Tacgia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Tác giả của sách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Namxuatban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Năm xuất bản của sách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040" w:type="dxa"/>
            <w:vAlign w:val="center"/>
          </w:tcPr>
          <w:p w:rsidR="00A75EF0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Nhaxuatban</w:t>
            </w:r>
          </w:p>
        </w:tc>
        <w:tc>
          <w:tcPr>
            <w:tcW w:w="1370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Nhà xuất bản của sách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040" w:type="dxa"/>
            <w:vAlign w:val="center"/>
          </w:tcPr>
          <w:p w:rsidR="00A75EF0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Ngaynhap</w:t>
            </w:r>
          </w:p>
        </w:tc>
        <w:tc>
          <w:tcPr>
            <w:tcW w:w="1370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165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Ngày thêm sách mới 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040" w:type="dxa"/>
            <w:vAlign w:val="center"/>
          </w:tcPr>
          <w:p w:rsidR="00A75EF0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Trigia</w:t>
            </w:r>
          </w:p>
        </w:tc>
        <w:tc>
          <w:tcPr>
            <w:tcW w:w="1370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Giá của sách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040" w:type="dxa"/>
            <w:vAlign w:val="center"/>
          </w:tcPr>
          <w:p w:rsidR="00A75EF0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Khoangcachxuatban</w:t>
            </w:r>
          </w:p>
        </w:tc>
        <w:tc>
          <w:tcPr>
            <w:tcW w:w="1370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Khoảng cách xuất bản của sách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040" w:type="dxa"/>
            <w:vAlign w:val="center"/>
          </w:tcPr>
          <w:p w:rsidR="00A75EF0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MaTinhTrang</w:t>
            </w:r>
          </w:p>
        </w:tc>
        <w:tc>
          <w:tcPr>
            <w:tcW w:w="1370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75EF0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Tình trạng của sách</w:t>
            </w:r>
          </w:p>
        </w:tc>
      </w:tr>
    </w:tbl>
    <w:p w:rsidR="00A75EF0" w:rsidRPr="00A75EF0" w:rsidRDefault="00A75EF0" w:rsidP="00A75EF0">
      <w:pPr>
        <w:pStyle w:val="Heading3"/>
      </w:pPr>
      <w:bookmarkStart w:id="123" w:name="_Toc518297131"/>
      <w:r>
        <w:t>Bảng TheLoai</w:t>
      </w:r>
      <w:bookmarkEnd w:id="123"/>
    </w:p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40"/>
        <w:gridCol w:w="1370"/>
        <w:gridCol w:w="3165"/>
      </w:tblGrid>
      <w:tr w:rsidR="00A75EF0" w:rsidRPr="00AF40B8" w:rsidTr="00F615D4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STT</w:t>
            </w:r>
          </w:p>
        </w:tc>
        <w:tc>
          <w:tcPr>
            <w:tcW w:w="2040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Thuộc tính</w:t>
            </w:r>
          </w:p>
        </w:tc>
        <w:tc>
          <w:tcPr>
            <w:tcW w:w="1370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Kiểu dữ liệu</w:t>
            </w:r>
          </w:p>
        </w:tc>
        <w:tc>
          <w:tcPr>
            <w:tcW w:w="3165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Diễn giải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MaTheLoai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nguyên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 khoá chính, dùng để phân biệt với các thể loại sách khác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2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F615D4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Tentheloai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thể loại của sách</w:t>
            </w:r>
          </w:p>
        </w:tc>
      </w:tr>
    </w:tbl>
    <w:p w:rsidR="00A75EF0" w:rsidRDefault="00A75EF0" w:rsidP="00A75EF0">
      <w:pPr>
        <w:pStyle w:val="Heading3"/>
      </w:pPr>
      <w:bookmarkStart w:id="124" w:name="_Toc518297132"/>
      <w:r>
        <w:t>Bảng TinhTrang</w:t>
      </w:r>
      <w:bookmarkEnd w:id="124"/>
    </w:p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40"/>
        <w:gridCol w:w="1370"/>
        <w:gridCol w:w="3165"/>
      </w:tblGrid>
      <w:tr w:rsidR="00A75EF0" w:rsidRPr="00AF40B8" w:rsidTr="00F615D4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STT</w:t>
            </w:r>
          </w:p>
        </w:tc>
        <w:tc>
          <w:tcPr>
            <w:tcW w:w="2040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Thuộc tính</w:t>
            </w:r>
          </w:p>
        </w:tc>
        <w:tc>
          <w:tcPr>
            <w:tcW w:w="1370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Kiểu dữ liệu</w:t>
            </w:r>
          </w:p>
        </w:tc>
        <w:tc>
          <w:tcPr>
            <w:tcW w:w="3165" w:type="dxa"/>
            <w:shd w:val="clear" w:color="auto" w:fill="C0C0C0"/>
            <w:vAlign w:val="center"/>
          </w:tcPr>
          <w:p w:rsidR="00A75EF0" w:rsidRPr="00AF40B8" w:rsidRDefault="00A75EF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Diễn giải</w:t>
            </w:r>
          </w:p>
        </w:tc>
      </w:tr>
      <w:tr w:rsidR="00A75EF0" w:rsidRPr="00AF40B8" w:rsidTr="00F615D4">
        <w:trPr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AE3540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</w:t>
            </w:r>
            <w:r w:rsidR="00AE3540">
              <w:rPr>
                <w:sz w:val="26"/>
                <w:szCs w:val="26"/>
              </w:rPr>
              <w:t>TinhTrang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nguyên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AE3540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 khoá chính, dùng để phân biệt với các </w:t>
            </w:r>
            <w:r w:rsidR="00AE3540">
              <w:rPr>
                <w:sz w:val="26"/>
                <w:szCs w:val="26"/>
              </w:rPr>
              <w:t>tình trạng</w:t>
            </w:r>
            <w:r>
              <w:rPr>
                <w:sz w:val="26"/>
                <w:szCs w:val="26"/>
              </w:rPr>
              <w:t xml:space="preserve"> sách khác</w:t>
            </w:r>
            <w:r w:rsidR="00AE3540">
              <w:rPr>
                <w:sz w:val="26"/>
                <w:szCs w:val="26"/>
              </w:rPr>
              <w:t xml:space="preserve"> nhau</w:t>
            </w:r>
          </w:p>
        </w:tc>
      </w:tr>
      <w:tr w:rsidR="00A75EF0" w:rsidRPr="00AF40B8" w:rsidTr="00AE3540">
        <w:trPr>
          <w:trHeight w:val="170"/>
          <w:jc w:val="center"/>
        </w:trPr>
        <w:tc>
          <w:tcPr>
            <w:tcW w:w="672" w:type="dxa"/>
            <w:vAlign w:val="center"/>
          </w:tcPr>
          <w:p w:rsidR="00A75EF0" w:rsidRPr="00AF40B8" w:rsidRDefault="00A75EF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2</w:t>
            </w:r>
          </w:p>
        </w:tc>
        <w:tc>
          <w:tcPr>
            <w:tcW w:w="2040" w:type="dxa"/>
            <w:vAlign w:val="center"/>
          </w:tcPr>
          <w:p w:rsidR="00A75EF0" w:rsidRPr="004A7B63" w:rsidRDefault="00A75EF0" w:rsidP="00AE3540">
            <w:pPr>
              <w:pStyle w:val="Left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Ten</w:t>
            </w:r>
            <w:r w:rsidR="00AE3540">
              <w:rPr>
                <w:sz w:val="26"/>
                <w:szCs w:val="26"/>
              </w:rPr>
              <w:t>tinhtrang</w:t>
            </w:r>
          </w:p>
        </w:tc>
        <w:tc>
          <w:tcPr>
            <w:tcW w:w="1370" w:type="dxa"/>
            <w:vAlign w:val="center"/>
          </w:tcPr>
          <w:p w:rsidR="00A75EF0" w:rsidRPr="004A7B63" w:rsidRDefault="00A75EF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75EF0" w:rsidRPr="004A7B63" w:rsidRDefault="00A75EF0" w:rsidP="00AE3540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Tên </w:t>
            </w:r>
            <w:r w:rsidR="00AE3540">
              <w:rPr>
                <w:sz w:val="26"/>
                <w:szCs w:val="26"/>
              </w:rPr>
              <w:t>tình trạng</w:t>
            </w:r>
            <w:r>
              <w:rPr>
                <w:sz w:val="26"/>
                <w:szCs w:val="26"/>
              </w:rPr>
              <w:t xml:space="preserve"> của sách</w:t>
            </w:r>
          </w:p>
        </w:tc>
      </w:tr>
    </w:tbl>
    <w:p w:rsidR="00AE3540" w:rsidRPr="00A75EF0" w:rsidRDefault="00AE3540" w:rsidP="00AE3540">
      <w:pPr>
        <w:pStyle w:val="Heading3"/>
      </w:pPr>
      <w:bookmarkStart w:id="125" w:name="_Toc518297133"/>
      <w:r>
        <w:lastRenderedPageBreak/>
        <w:t>Bảng PhieuMuonTra</w:t>
      </w:r>
      <w:bookmarkEnd w:id="125"/>
    </w:p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40"/>
        <w:gridCol w:w="1370"/>
        <w:gridCol w:w="3165"/>
      </w:tblGrid>
      <w:tr w:rsidR="00AE3540" w:rsidRPr="00AF40B8" w:rsidTr="00F615D4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E3540" w:rsidRPr="00AF40B8" w:rsidRDefault="00AE354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STT</w:t>
            </w:r>
          </w:p>
        </w:tc>
        <w:tc>
          <w:tcPr>
            <w:tcW w:w="2040" w:type="dxa"/>
            <w:shd w:val="clear" w:color="auto" w:fill="C0C0C0"/>
            <w:vAlign w:val="center"/>
          </w:tcPr>
          <w:p w:rsidR="00AE3540" w:rsidRPr="00AF40B8" w:rsidRDefault="00AE354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Thuộc tính</w:t>
            </w:r>
          </w:p>
        </w:tc>
        <w:tc>
          <w:tcPr>
            <w:tcW w:w="1370" w:type="dxa"/>
            <w:shd w:val="clear" w:color="auto" w:fill="C0C0C0"/>
            <w:vAlign w:val="center"/>
          </w:tcPr>
          <w:p w:rsidR="00AE3540" w:rsidRPr="00AF40B8" w:rsidRDefault="00AE354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Kiểu dữ liệu</w:t>
            </w:r>
          </w:p>
        </w:tc>
        <w:tc>
          <w:tcPr>
            <w:tcW w:w="3165" w:type="dxa"/>
            <w:shd w:val="clear" w:color="auto" w:fill="C0C0C0"/>
            <w:vAlign w:val="center"/>
          </w:tcPr>
          <w:p w:rsidR="00AE3540" w:rsidRPr="00AF40B8" w:rsidRDefault="00AE354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Diễn giải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MaPhieuMuon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AE3540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 khoá chính dùng để phân biệt với các phiếu mượn khác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2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MaDocGia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Để lấy cái thông tin độc giả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3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MaSach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Để lấy cái thông tin sách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Ngaymuonsach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mượn sách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AE3540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AE3540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Ngaytrasach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AE3540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AE3540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trả sách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4A7B63" w:rsidRDefault="00AE3540" w:rsidP="00AE3540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040" w:type="dxa"/>
            <w:vAlign w:val="center"/>
          </w:tcPr>
          <w:p w:rsidR="00AE3540" w:rsidRDefault="00AE3540" w:rsidP="00AE3540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Tienphat</w:t>
            </w:r>
          </w:p>
        </w:tc>
        <w:tc>
          <w:tcPr>
            <w:tcW w:w="1370" w:type="dxa"/>
            <w:vAlign w:val="center"/>
          </w:tcPr>
          <w:p w:rsidR="00AE3540" w:rsidRDefault="00AE3540" w:rsidP="00AE3540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Chuỗi</w:t>
            </w:r>
          </w:p>
        </w:tc>
        <w:tc>
          <w:tcPr>
            <w:tcW w:w="3165" w:type="dxa"/>
            <w:vAlign w:val="center"/>
          </w:tcPr>
          <w:p w:rsidR="00AE3540" w:rsidRDefault="00AE3540" w:rsidP="00AE3540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Tiền phạt trả trễ</w:t>
            </w:r>
          </w:p>
        </w:tc>
      </w:tr>
    </w:tbl>
    <w:p w:rsidR="00AE3540" w:rsidRPr="00A75EF0" w:rsidRDefault="00AE3540" w:rsidP="00AE3540">
      <w:pPr>
        <w:pStyle w:val="Heading3"/>
      </w:pPr>
      <w:bookmarkStart w:id="126" w:name="_Toc518297134"/>
      <w:r>
        <w:t>Bảng QuiDinh</w:t>
      </w:r>
      <w:bookmarkEnd w:id="126"/>
    </w:p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40"/>
        <w:gridCol w:w="1370"/>
        <w:gridCol w:w="3165"/>
      </w:tblGrid>
      <w:tr w:rsidR="00AE3540" w:rsidRPr="00AF40B8" w:rsidTr="00F615D4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E3540" w:rsidRPr="00AF40B8" w:rsidRDefault="00AE354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STT</w:t>
            </w:r>
          </w:p>
        </w:tc>
        <w:tc>
          <w:tcPr>
            <w:tcW w:w="2040" w:type="dxa"/>
            <w:shd w:val="clear" w:color="auto" w:fill="C0C0C0"/>
            <w:vAlign w:val="center"/>
          </w:tcPr>
          <w:p w:rsidR="00AE3540" w:rsidRPr="00AF40B8" w:rsidRDefault="00AE354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Thuộc tính</w:t>
            </w:r>
          </w:p>
        </w:tc>
        <w:tc>
          <w:tcPr>
            <w:tcW w:w="1370" w:type="dxa"/>
            <w:shd w:val="clear" w:color="auto" w:fill="C0C0C0"/>
            <w:vAlign w:val="center"/>
          </w:tcPr>
          <w:p w:rsidR="00AE3540" w:rsidRPr="00AF40B8" w:rsidRDefault="00AE354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Kiểu dữ liệu</w:t>
            </w:r>
          </w:p>
        </w:tc>
        <w:tc>
          <w:tcPr>
            <w:tcW w:w="3165" w:type="dxa"/>
            <w:shd w:val="clear" w:color="auto" w:fill="C0C0C0"/>
            <w:vAlign w:val="center"/>
          </w:tcPr>
          <w:p w:rsidR="00AE3540" w:rsidRPr="00AF40B8" w:rsidRDefault="00AE3540" w:rsidP="00F615D4">
            <w:pPr>
              <w:pStyle w:val="Header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Diễn giải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Tuoitoithieu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Tuổi nhỏ nhất để làm thẻ độc giả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2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Tuoitoida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Tuổi tối đa để làm thẻ độc giả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</w:rPr>
              <w:t>3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thoihanthe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Thời hạn sử dụng của thẻ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Soluongtheloaitoida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lượng thể loại tối đa của sách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AF40B8" w:rsidRDefault="00AE3540" w:rsidP="00F615D4">
            <w:pPr>
              <w:pStyle w:val="Table"/>
              <w:rPr>
                <w:sz w:val="26"/>
                <w:szCs w:val="26"/>
              </w:rPr>
            </w:pPr>
            <w:r w:rsidRPr="00AF40B8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2040" w:type="dxa"/>
            <w:vAlign w:val="center"/>
          </w:tcPr>
          <w:p w:rsidR="00AE3540" w:rsidRPr="004A7B63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Khoangcachnam</w:t>
            </w:r>
          </w:p>
        </w:tc>
        <w:tc>
          <w:tcPr>
            <w:tcW w:w="1370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Khoảng cách năm xuất bản giới hạn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Pr="004A7B63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040" w:type="dxa"/>
            <w:vAlign w:val="center"/>
          </w:tcPr>
          <w:p w:rsidR="00AE3540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Soluongmuontoida</w:t>
            </w:r>
          </w:p>
        </w:tc>
        <w:tc>
          <w:tcPr>
            <w:tcW w:w="1370" w:type="dxa"/>
            <w:vAlign w:val="center"/>
          </w:tcPr>
          <w:p w:rsidR="00AE3540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lượng sách được mượn tối đa</w:t>
            </w:r>
          </w:p>
        </w:tc>
      </w:tr>
      <w:tr w:rsidR="00AE3540" w:rsidRPr="00AF40B8" w:rsidTr="00F615D4">
        <w:trPr>
          <w:jc w:val="center"/>
        </w:trPr>
        <w:tc>
          <w:tcPr>
            <w:tcW w:w="672" w:type="dxa"/>
            <w:vAlign w:val="center"/>
          </w:tcPr>
          <w:p w:rsidR="00AE3540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040" w:type="dxa"/>
            <w:vAlign w:val="center"/>
          </w:tcPr>
          <w:p w:rsidR="00AE3540" w:rsidRPr="00AE3540" w:rsidRDefault="00AE3540" w:rsidP="00F615D4">
            <w:pPr>
              <w:pStyle w:val="LeftTable"/>
              <w:rPr>
                <w:sz w:val="26"/>
                <w:szCs w:val="26"/>
              </w:rPr>
            </w:pPr>
            <w:r w:rsidRPr="00AE3540">
              <w:rPr>
                <w:sz w:val="26"/>
                <w:szCs w:val="26"/>
              </w:rPr>
              <w:t>Ngaymuontoida</w:t>
            </w:r>
          </w:p>
        </w:tc>
        <w:tc>
          <w:tcPr>
            <w:tcW w:w="1370" w:type="dxa"/>
            <w:vAlign w:val="center"/>
          </w:tcPr>
          <w:p w:rsidR="00AE3540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65" w:type="dxa"/>
            <w:vAlign w:val="center"/>
          </w:tcPr>
          <w:p w:rsidR="00AE3540" w:rsidRDefault="00AE3540" w:rsidP="00F615D4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được mượn tối đa</w:t>
            </w:r>
          </w:p>
        </w:tc>
      </w:tr>
    </w:tbl>
    <w:p w:rsidR="00AE3540" w:rsidRDefault="00AE3540" w:rsidP="00AE3540">
      <w:pPr>
        <w:pStyle w:val="Heading3"/>
        <w:numPr>
          <w:ilvl w:val="0"/>
          <w:numId w:val="0"/>
        </w:numPr>
        <w:ind w:left="720"/>
      </w:pPr>
    </w:p>
    <w:p w:rsidR="00AE3540" w:rsidRDefault="00AE3540">
      <w:pPr>
        <w:spacing w:before="0" w:after="160" w:line="259" w:lineRule="auto"/>
        <w:ind w:firstLine="0"/>
        <w:jc w:val="left"/>
        <w:rPr>
          <w:rFonts w:cs="Arial"/>
          <w:b/>
          <w:iCs/>
          <w:sz w:val="20"/>
          <w:szCs w:val="26"/>
        </w:rPr>
      </w:pPr>
      <w:r>
        <w:br w:type="page"/>
      </w:r>
    </w:p>
    <w:p w:rsidR="00A75EF0" w:rsidRDefault="00AE3540" w:rsidP="00AE3540">
      <w:pPr>
        <w:pStyle w:val="Heading1"/>
      </w:pPr>
      <w:bookmarkStart w:id="127" w:name="_Toc518297135"/>
      <w:r>
        <w:lastRenderedPageBreak/>
        <w:t xml:space="preserve">THIẾT KẾ GIAO DIỆN </w:t>
      </w:r>
      <w:r w:rsidR="0060158E">
        <w:t>+ Xử Lý</w:t>
      </w:r>
      <w:bookmarkEnd w:id="127"/>
    </w:p>
    <w:p w:rsidR="00AE3540" w:rsidRDefault="0060158E" w:rsidP="00AE3540">
      <w:pPr>
        <w:pStyle w:val="Heading2"/>
      </w:pPr>
      <w:bookmarkStart w:id="128" w:name="_Toc518297136"/>
      <w:r>
        <w:t>Thiết kế giao diện</w:t>
      </w:r>
      <w:bookmarkEnd w:id="128"/>
    </w:p>
    <w:p w:rsidR="00F615D4" w:rsidRDefault="00F615D4" w:rsidP="00F615D4">
      <w:r>
        <w:rPr>
          <w:noProof/>
        </w:rPr>
        <w:drawing>
          <wp:inline distT="0" distB="0" distL="0" distR="0" wp14:anchorId="020383C1" wp14:editId="77413A46">
            <wp:extent cx="3505200" cy="2009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D4" w:rsidRDefault="00F615D4" w:rsidP="00F615D4">
      <w:r>
        <w:t>Màn hình đăng nhập</w:t>
      </w:r>
    </w:p>
    <w:p w:rsidR="00F615D4" w:rsidRDefault="00F615D4" w:rsidP="00F615D4">
      <w:r>
        <w:rPr>
          <w:noProof/>
        </w:rPr>
        <w:drawing>
          <wp:inline distT="0" distB="0" distL="0" distR="0" wp14:anchorId="02C53927" wp14:editId="01AAAD96">
            <wp:extent cx="3448050" cy="2019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D4" w:rsidRDefault="00F615D4" w:rsidP="00F615D4">
      <w:r>
        <w:t>Màn hình đăng ký tài khoản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61747793" wp14:editId="125C02EF">
            <wp:extent cx="5943600" cy="396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D4" w:rsidRDefault="00F615D4" w:rsidP="00F615D4">
      <w:r>
        <w:t>Màn hình chính</w:t>
      </w:r>
    </w:p>
    <w:p w:rsidR="00F615D4" w:rsidRDefault="00F615D4" w:rsidP="00F615D4">
      <w:r>
        <w:rPr>
          <w:noProof/>
        </w:rPr>
        <w:drawing>
          <wp:inline distT="0" distB="0" distL="0" distR="0" wp14:anchorId="2047718F" wp14:editId="507439FF">
            <wp:extent cx="5943600" cy="28689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D4" w:rsidRDefault="00042071" w:rsidP="00F615D4">
      <w:r>
        <w:t>Quản Lý Loại Độc Giả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31BDBF56" wp14:editId="7195721C">
            <wp:extent cx="5943600" cy="19754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Lập thẻ độc giả</w:t>
      </w:r>
    </w:p>
    <w:p w:rsidR="00042071" w:rsidRDefault="00F615D4" w:rsidP="00042071">
      <w:r>
        <w:rPr>
          <w:noProof/>
        </w:rPr>
        <w:drawing>
          <wp:inline distT="0" distB="0" distL="0" distR="0" wp14:anchorId="460995E7" wp14:editId="346AE958">
            <wp:extent cx="5943600" cy="37217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042071">
      <w:r>
        <w:t>Quản Lý Loại Độc Giả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420813DB" wp14:editId="46FAE24D">
            <wp:extent cx="5943600" cy="46062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Quản lý độc giả</w:t>
      </w:r>
    </w:p>
    <w:p w:rsidR="00F615D4" w:rsidRDefault="00F615D4" w:rsidP="00F615D4">
      <w:r>
        <w:rPr>
          <w:noProof/>
        </w:rPr>
        <w:drawing>
          <wp:inline distT="0" distB="0" distL="0" distR="0" wp14:anchorId="5E41BCD8" wp14:editId="03438291">
            <wp:extent cx="4914900" cy="2800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Thêm tình trạng sách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4771C1B1" wp14:editId="61D7E21C">
            <wp:extent cx="4400550" cy="3171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Quản lý tình trạng sách</w:t>
      </w:r>
    </w:p>
    <w:p w:rsidR="00F615D4" w:rsidRDefault="00F615D4" w:rsidP="00F615D4">
      <w:r>
        <w:rPr>
          <w:noProof/>
        </w:rPr>
        <w:drawing>
          <wp:inline distT="0" distB="0" distL="0" distR="0" wp14:anchorId="4D4B11C0" wp14:editId="5A46AB8C">
            <wp:extent cx="5943600" cy="22377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Thêm thể loại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37E4107E" wp14:editId="5E6D4AC6">
            <wp:extent cx="5410200" cy="3943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Quản lý thể loại</w:t>
      </w:r>
    </w:p>
    <w:p w:rsidR="00F615D4" w:rsidRDefault="00F615D4" w:rsidP="00F615D4">
      <w:r>
        <w:rPr>
          <w:noProof/>
        </w:rPr>
        <w:drawing>
          <wp:inline distT="0" distB="0" distL="0" distR="0" wp14:anchorId="0371A400" wp14:editId="681797E0">
            <wp:extent cx="5943600" cy="161353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Nhập Sách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4D4AA7CC" wp14:editId="5AD03C15">
            <wp:extent cx="5943600" cy="38569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Quản lý sách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7AD56F81" wp14:editId="695B185B">
            <wp:extent cx="5943600" cy="43726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Tra cứu sách</w:t>
      </w:r>
    </w:p>
    <w:p w:rsidR="00F615D4" w:rsidRDefault="00F615D4" w:rsidP="00F615D4">
      <w:r>
        <w:rPr>
          <w:noProof/>
        </w:rPr>
        <w:drawing>
          <wp:inline distT="0" distB="0" distL="0" distR="0" wp14:anchorId="26AC4E1B" wp14:editId="3FD90B15">
            <wp:extent cx="5943600" cy="141795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Thay đổi quy định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1147366B" wp14:editId="70E54A52">
            <wp:extent cx="5943600" cy="1577340"/>
            <wp:effectExtent l="0" t="0" r="0" b="381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Lập phiếu mượn sách</w:t>
      </w:r>
    </w:p>
    <w:p w:rsidR="00F615D4" w:rsidRDefault="00F615D4" w:rsidP="00F615D4">
      <w:r>
        <w:rPr>
          <w:noProof/>
        </w:rPr>
        <w:drawing>
          <wp:inline distT="0" distB="0" distL="0" distR="0" wp14:anchorId="4EEA6C96" wp14:editId="67BF5D23">
            <wp:extent cx="5943600" cy="399034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Quản lý phiếu mượn sách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6330A47F" wp14:editId="4A89F919">
            <wp:extent cx="5943600" cy="209931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Trả sách</w:t>
      </w:r>
    </w:p>
    <w:p w:rsidR="00F615D4" w:rsidRDefault="00F615D4" w:rsidP="00F615D4">
      <w:r>
        <w:rPr>
          <w:noProof/>
        </w:rPr>
        <w:drawing>
          <wp:inline distT="0" distB="0" distL="0" distR="0" wp14:anchorId="7A812204" wp14:editId="69E04359">
            <wp:extent cx="5943600" cy="3996690"/>
            <wp:effectExtent l="0" t="0" r="0" b="381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Quản Lý Phiếu mượn sách</w:t>
      </w:r>
    </w:p>
    <w:p w:rsidR="00F615D4" w:rsidRDefault="00F615D4" w:rsidP="00F615D4">
      <w:r>
        <w:rPr>
          <w:noProof/>
        </w:rPr>
        <w:lastRenderedPageBreak/>
        <w:drawing>
          <wp:inline distT="0" distB="0" distL="0" distR="0" wp14:anchorId="3113F016" wp14:editId="26FAD712">
            <wp:extent cx="5715000" cy="314325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Default="00042071" w:rsidP="00F615D4">
      <w:r>
        <w:t>Báo Cáo Mượn Sách</w:t>
      </w:r>
    </w:p>
    <w:p w:rsidR="00F615D4" w:rsidRDefault="00F615D4" w:rsidP="00F615D4">
      <w:r>
        <w:rPr>
          <w:noProof/>
        </w:rPr>
        <w:drawing>
          <wp:inline distT="0" distB="0" distL="0" distR="0" wp14:anchorId="066201DC" wp14:editId="0FD3AF9D">
            <wp:extent cx="5943600" cy="240792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71" w:rsidRPr="00F615D4" w:rsidRDefault="00042071" w:rsidP="00F615D4">
      <w:r>
        <w:t>Báo Cáo Sách Trẻ</w:t>
      </w:r>
    </w:p>
    <w:p w:rsidR="0060158E" w:rsidRPr="0060158E" w:rsidRDefault="0060158E" w:rsidP="00D01A10">
      <w:pPr>
        <w:pStyle w:val="Heading2"/>
        <w:numPr>
          <w:ilvl w:val="0"/>
          <w:numId w:val="0"/>
        </w:numPr>
        <w:ind w:left="576" w:hanging="576"/>
      </w:pPr>
      <w:bookmarkStart w:id="129" w:name="_GoBack"/>
      <w:bookmarkEnd w:id="129"/>
    </w:p>
    <w:sectPr w:rsidR="0060158E" w:rsidRPr="0060158E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27E" w:rsidRDefault="00D4427E" w:rsidP="0060158E">
      <w:pPr>
        <w:spacing w:before="0" w:after="0" w:line="240" w:lineRule="auto"/>
      </w:pPr>
      <w:r>
        <w:separator/>
      </w:r>
    </w:p>
  </w:endnote>
  <w:endnote w:type="continuationSeparator" w:id="0">
    <w:p w:rsidR="00D4427E" w:rsidRDefault="00D4427E" w:rsidP="0060158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NI-Times">
    <w:altName w:val="Calibri"/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53532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15D4" w:rsidRDefault="00F615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1A10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F615D4" w:rsidRDefault="00F615D4">
    <w:pPr>
      <w:pStyle w:val="Footer"/>
    </w:pPr>
    <w:r>
      <w:t>Nhập môn công nghệ phần mềm – SE104.I21.PMCL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27E" w:rsidRDefault="00D4427E" w:rsidP="0060158E">
      <w:pPr>
        <w:spacing w:before="0" w:after="0" w:line="240" w:lineRule="auto"/>
      </w:pPr>
      <w:r>
        <w:separator/>
      </w:r>
    </w:p>
  </w:footnote>
  <w:footnote w:type="continuationSeparator" w:id="0">
    <w:p w:rsidR="00D4427E" w:rsidRDefault="00D4427E" w:rsidP="0060158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130" w:name="_Toc518296776" w:displacedByCustomXml="next"/>
  <w:bookmarkStart w:id="131" w:name="_Toc263403119" w:displacedByCustomXml="next"/>
  <w:sdt>
    <w:sdtPr>
      <w:id w:val="600769183"/>
      <w:docPartObj>
        <w:docPartGallery w:val="Page Numbers (Top of Page)"/>
        <w:docPartUnique/>
      </w:docPartObj>
    </w:sdtPr>
    <w:sdtEndPr>
      <w:rPr>
        <w:noProof/>
      </w:rPr>
    </w:sdtEndPr>
    <w:sdtContent>
      <w:p w:rsidR="00F615D4" w:rsidRDefault="00F615D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1A10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bookmarkEnd w:id="131"/>
  <w:bookmarkEnd w:id="130"/>
  <w:p w:rsidR="00F615D4" w:rsidRDefault="00F615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3773A"/>
    <w:multiLevelType w:val="hybridMultilevel"/>
    <w:tmpl w:val="A0F8C14C"/>
    <w:lvl w:ilvl="0" w:tplc="04090001">
      <w:start w:val="1"/>
      <w:numFmt w:val="bullet"/>
      <w:lvlText w:val=""/>
      <w:lvlJc w:val="left"/>
      <w:pPr>
        <w:ind w:left="13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1" w15:restartNumberingAfterBreak="0">
    <w:nsid w:val="03BF532F"/>
    <w:multiLevelType w:val="hybridMultilevel"/>
    <w:tmpl w:val="18A4A8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293A8C"/>
    <w:multiLevelType w:val="hybridMultilevel"/>
    <w:tmpl w:val="98C41250"/>
    <w:lvl w:ilvl="0" w:tplc="57E2E9FA">
      <w:numFmt w:val="bullet"/>
      <w:lvlText w:val="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56CC6"/>
    <w:multiLevelType w:val="hybridMultilevel"/>
    <w:tmpl w:val="B20026A0"/>
    <w:lvl w:ilvl="0" w:tplc="760AFCFC">
      <w:numFmt w:val="bullet"/>
      <w:lvlText w:val=""/>
      <w:lvlJc w:val="left"/>
      <w:pPr>
        <w:ind w:left="977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092C29BC">
      <w:numFmt w:val="bullet"/>
      <w:lvlText w:val="•"/>
      <w:lvlJc w:val="left"/>
      <w:pPr>
        <w:ind w:left="1645" w:hanging="360"/>
      </w:pPr>
      <w:rPr>
        <w:rFonts w:hint="default"/>
      </w:rPr>
    </w:lvl>
    <w:lvl w:ilvl="2" w:tplc="8862C00C">
      <w:numFmt w:val="bullet"/>
      <w:lvlText w:val="•"/>
      <w:lvlJc w:val="left"/>
      <w:pPr>
        <w:ind w:left="2310" w:hanging="360"/>
      </w:pPr>
      <w:rPr>
        <w:rFonts w:hint="default"/>
      </w:rPr>
    </w:lvl>
    <w:lvl w:ilvl="3" w:tplc="02A496FA">
      <w:numFmt w:val="bullet"/>
      <w:lvlText w:val="•"/>
      <w:lvlJc w:val="left"/>
      <w:pPr>
        <w:ind w:left="2975" w:hanging="360"/>
      </w:pPr>
      <w:rPr>
        <w:rFonts w:hint="default"/>
      </w:rPr>
    </w:lvl>
    <w:lvl w:ilvl="4" w:tplc="9E28FF4A">
      <w:numFmt w:val="bullet"/>
      <w:lvlText w:val="•"/>
      <w:lvlJc w:val="left"/>
      <w:pPr>
        <w:ind w:left="3640" w:hanging="360"/>
      </w:pPr>
      <w:rPr>
        <w:rFonts w:hint="default"/>
      </w:rPr>
    </w:lvl>
    <w:lvl w:ilvl="5" w:tplc="43662D70">
      <w:numFmt w:val="bullet"/>
      <w:lvlText w:val="•"/>
      <w:lvlJc w:val="left"/>
      <w:pPr>
        <w:ind w:left="4305" w:hanging="360"/>
      </w:pPr>
      <w:rPr>
        <w:rFonts w:hint="default"/>
      </w:rPr>
    </w:lvl>
    <w:lvl w:ilvl="6" w:tplc="7A22DB90">
      <w:numFmt w:val="bullet"/>
      <w:lvlText w:val="•"/>
      <w:lvlJc w:val="left"/>
      <w:pPr>
        <w:ind w:left="4970" w:hanging="360"/>
      </w:pPr>
      <w:rPr>
        <w:rFonts w:hint="default"/>
      </w:rPr>
    </w:lvl>
    <w:lvl w:ilvl="7" w:tplc="B4245A92">
      <w:numFmt w:val="bullet"/>
      <w:lvlText w:val="•"/>
      <w:lvlJc w:val="left"/>
      <w:pPr>
        <w:ind w:left="5635" w:hanging="360"/>
      </w:pPr>
      <w:rPr>
        <w:rFonts w:hint="default"/>
      </w:rPr>
    </w:lvl>
    <w:lvl w:ilvl="8" w:tplc="FEC0C54E">
      <w:numFmt w:val="bullet"/>
      <w:lvlText w:val="•"/>
      <w:lvlJc w:val="left"/>
      <w:pPr>
        <w:ind w:left="6300" w:hanging="360"/>
      </w:pPr>
      <w:rPr>
        <w:rFonts w:hint="default"/>
      </w:rPr>
    </w:lvl>
  </w:abstractNum>
  <w:abstractNum w:abstractNumId="4" w15:restartNumberingAfterBreak="0">
    <w:nsid w:val="2119621C"/>
    <w:multiLevelType w:val="multilevel"/>
    <w:tmpl w:val="6FF8EE68"/>
    <w:lvl w:ilvl="0">
      <w:start w:val="1"/>
      <w:numFmt w:val="decimal"/>
      <w:lvlText w:val="%1"/>
      <w:lvlJc w:val="left"/>
      <w:pPr>
        <w:ind w:left="1193" w:hanging="577"/>
      </w:pPr>
    </w:lvl>
    <w:lvl w:ilvl="1">
      <w:start w:val="3"/>
      <w:numFmt w:val="decimal"/>
      <w:lvlText w:val="%1.%2"/>
      <w:lvlJc w:val="left"/>
      <w:pPr>
        <w:ind w:left="1193" w:hanging="577"/>
      </w:pPr>
      <w:rPr>
        <w:rFonts w:ascii="Times New Roman" w:eastAsia="Times New Roman" w:hAnsi="Times New Roman" w:cs="Times New Roman" w:hint="default"/>
        <w:b/>
        <w:bCs/>
        <w:w w:val="99"/>
        <w:sz w:val="19"/>
        <w:szCs w:val="19"/>
      </w:rPr>
    </w:lvl>
    <w:lvl w:ilvl="2">
      <w:start w:val="1"/>
      <w:numFmt w:val="decimal"/>
      <w:lvlText w:val="%1.%2.%3"/>
      <w:lvlJc w:val="left"/>
      <w:pPr>
        <w:ind w:left="1337" w:hanging="720"/>
      </w:pPr>
      <w:rPr>
        <w:rFonts w:ascii="Times New Roman" w:eastAsia="Times New Roman" w:hAnsi="Times New Roman" w:cs="Times New Roman" w:hint="default"/>
        <w:b/>
        <w:bCs/>
        <w:i/>
        <w:w w:val="99"/>
        <w:sz w:val="20"/>
        <w:szCs w:val="20"/>
      </w:rPr>
    </w:lvl>
    <w:lvl w:ilvl="3">
      <w:start w:val="1"/>
      <w:numFmt w:val="decimal"/>
      <w:lvlText w:val="%1.%2.%3.%4"/>
      <w:lvlJc w:val="left"/>
      <w:pPr>
        <w:ind w:left="1481" w:hanging="864"/>
      </w:pPr>
      <w:rPr>
        <w:rFonts w:ascii="Times New Roman" w:eastAsia="Times New Roman" w:hAnsi="Times New Roman" w:cs="Times New Roman" w:hint="default"/>
        <w:i/>
        <w:w w:val="100"/>
        <w:sz w:val="21"/>
        <w:szCs w:val="21"/>
      </w:rPr>
    </w:lvl>
    <w:lvl w:ilvl="4">
      <w:numFmt w:val="bullet"/>
      <w:lvlText w:val="•"/>
      <w:lvlJc w:val="left"/>
      <w:pPr>
        <w:ind w:left="3017" w:hanging="864"/>
      </w:pPr>
    </w:lvl>
    <w:lvl w:ilvl="5">
      <w:numFmt w:val="bullet"/>
      <w:lvlText w:val="•"/>
      <w:lvlJc w:val="left"/>
      <w:pPr>
        <w:ind w:left="3786" w:hanging="864"/>
      </w:pPr>
    </w:lvl>
    <w:lvl w:ilvl="6">
      <w:numFmt w:val="bullet"/>
      <w:lvlText w:val="•"/>
      <w:lvlJc w:val="left"/>
      <w:pPr>
        <w:ind w:left="4555" w:hanging="864"/>
      </w:pPr>
    </w:lvl>
    <w:lvl w:ilvl="7">
      <w:numFmt w:val="bullet"/>
      <w:lvlText w:val="•"/>
      <w:lvlJc w:val="left"/>
      <w:pPr>
        <w:ind w:left="5324" w:hanging="864"/>
      </w:pPr>
    </w:lvl>
    <w:lvl w:ilvl="8">
      <w:numFmt w:val="bullet"/>
      <w:lvlText w:val="•"/>
      <w:lvlJc w:val="left"/>
      <w:pPr>
        <w:ind w:left="6092" w:hanging="864"/>
      </w:pPr>
    </w:lvl>
  </w:abstractNum>
  <w:abstractNum w:abstractNumId="5" w15:restartNumberingAfterBreak="0">
    <w:nsid w:val="21D769CE"/>
    <w:multiLevelType w:val="singleLevel"/>
    <w:tmpl w:val="AC2A6CEE"/>
    <w:lvl w:ilvl="0">
      <w:start w:val="1"/>
      <w:numFmt w:val="decimal"/>
      <w:pStyle w:val="Buoc"/>
      <w:lvlText w:val="Bước %1.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sz w:val="21"/>
      </w:rPr>
    </w:lvl>
  </w:abstractNum>
  <w:abstractNum w:abstractNumId="6" w15:restartNumberingAfterBreak="0">
    <w:nsid w:val="24951A3A"/>
    <w:multiLevelType w:val="hybridMultilevel"/>
    <w:tmpl w:val="A47EEBE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8BF6110"/>
    <w:multiLevelType w:val="hybridMultilevel"/>
    <w:tmpl w:val="E42AA8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742EED"/>
    <w:multiLevelType w:val="multilevel"/>
    <w:tmpl w:val="7D38415E"/>
    <w:lvl w:ilvl="0">
      <w:start w:val="1"/>
      <w:numFmt w:val="decimal"/>
      <w:pStyle w:val="Heading1"/>
      <w:lvlText w:val="Chương %1 "/>
      <w:lvlJc w:val="left"/>
      <w:pPr>
        <w:tabs>
          <w:tab w:val="num" w:pos="1800"/>
        </w:tabs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057489B"/>
    <w:multiLevelType w:val="hybridMultilevel"/>
    <w:tmpl w:val="40427014"/>
    <w:lvl w:ilvl="0" w:tplc="57E2E9FA">
      <w:numFmt w:val="bullet"/>
      <w:lvlText w:val=""/>
      <w:lvlJc w:val="left"/>
      <w:pPr>
        <w:ind w:left="2007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0" w15:restartNumberingAfterBreak="0">
    <w:nsid w:val="369E1B79"/>
    <w:multiLevelType w:val="hybridMultilevel"/>
    <w:tmpl w:val="3CFC120A"/>
    <w:lvl w:ilvl="0" w:tplc="760AFCFC">
      <w:numFmt w:val="bullet"/>
      <w:lvlText w:val="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E0609"/>
    <w:multiLevelType w:val="hybridMultilevel"/>
    <w:tmpl w:val="81CE1B9A"/>
    <w:lvl w:ilvl="0" w:tplc="57E2E9FA">
      <w:numFmt w:val="bullet"/>
      <w:lvlText w:val="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7A2B99"/>
    <w:multiLevelType w:val="hybridMultilevel"/>
    <w:tmpl w:val="778A74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A764670"/>
    <w:multiLevelType w:val="hybridMultilevel"/>
    <w:tmpl w:val="D19CD6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CD1A35"/>
    <w:multiLevelType w:val="hybridMultilevel"/>
    <w:tmpl w:val="30FEC84C"/>
    <w:lvl w:ilvl="0" w:tplc="7E02AE54">
      <w:numFmt w:val="bullet"/>
      <w:lvlText w:val=""/>
      <w:lvlJc w:val="left"/>
      <w:pPr>
        <w:ind w:left="1571" w:hanging="360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606A284C">
      <w:numFmt w:val="bullet"/>
      <w:lvlText w:val=""/>
      <w:lvlJc w:val="left"/>
      <w:pPr>
        <w:ind w:left="2651" w:hanging="360"/>
      </w:pPr>
      <w:rPr>
        <w:rFonts w:ascii="Symbol" w:eastAsia="Symbol" w:hAnsi="Symbol" w:cs="Symbol" w:hint="default"/>
        <w:w w:val="100"/>
        <w:sz w:val="21"/>
        <w:szCs w:val="21"/>
      </w:rPr>
    </w:lvl>
    <w:lvl w:ilvl="2" w:tplc="7744FED6">
      <w:numFmt w:val="bullet"/>
      <w:lvlText w:val="•"/>
      <w:lvlJc w:val="left"/>
      <w:pPr>
        <w:ind w:left="3342" w:hanging="360"/>
      </w:pPr>
    </w:lvl>
    <w:lvl w:ilvl="3" w:tplc="15A8100E">
      <w:numFmt w:val="bullet"/>
      <w:lvlText w:val="•"/>
      <w:lvlJc w:val="left"/>
      <w:pPr>
        <w:ind w:left="4024" w:hanging="360"/>
      </w:pPr>
    </w:lvl>
    <w:lvl w:ilvl="4" w:tplc="6D360C38">
      <w:numFmt w:val="bullet"/>
      <w:lvlText w:val="•"/>
      <w:lvlJc w:val="left"/>
      <w:pPr>
        <w:ind w:left="4706" w:hanging="360"/>
      </w:pPr>
    </w:lvl>
    <w:lvl w:ilvl="5" w:tplc="138652DC">
      <w:numFmt w:val="bullet"/>
      <w:lvlText w:val="•"/>
      <w:lvlJc w:val="left"/>
      <w:pPr>
        <w:ind w:left="5388" w:hanging="360"/>
      </w:pPr>
    </w:lvl>
    <w:lvl w:ilvl="6" w:tplc="25384398">
      <w:numFmt w:val="bullet"/>
      <w:lvlText w:val="•"/>
      <w:lvlJc w:val="left"/>
      <w:pPr>
        <w:ind w:left="6071" w:hanging="360"/>
      </w:pPr>
    </w:lvl>
    <w:lvl w:ilvl="7" w:tplc="A81476EC">
      <w:numFmt w:val="bullet"/>
      <w:lvlText w:val="•"/>
      <w:lvlJc w:val="left"/>
      <w:pPr>
        <w:ind w:left="6753" w:hanging="360"/>
      </w:pPr>
    </w:lvl>
    <w:lvl w:ilvl="8" w:tplc="D55A844E">
      <w:numFmt w:val="bullet"/>
      <w:lvlText w:val="•"/>
      <w:lvlJc w:val="left"/>
      <w:pPr>
        <w:ind w:left="7435" w:hanging="360"/>
      </w:pPr>
    </w:lvl>
  </w:abstractNum>
  <w:abstractNum w:abstractNumId="15" w15:restartNumberingAfterBreak="0">
    <w:nsid w:val="59444BF7"/>
    <w:multiLevelType w:val="hybridMultilevel"/>
    <w:tmpl w:val="EB1064B2"/>
    <w:lvl w:ilvl="0" w:tplc="57E2E9FA">
      <w:numFmt w:val="bullet"/>
      <w:lvlText w:val=""/>
      <w:lvlJc w:val="left"/>
      <w:pPr>
        <w:ind w:left="977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DBBC628A">
      <w:numFmt w:val="bullet"/>
      <w:lvlText w:val="•"/>
      <w:lvlJc w:val="left"/>
      <w:pPr>
        <w:ind w:left="1645" w:hanging="360"/>
      </w:pPr>
    </w:lvl>
    <w:lvl w:ilvl="2" w:tplc="DEEE1278">
      <w:numFmt w:val="bullet"/>
      <w:lvlText w:val="•"/>
      <w:lvlJc w:val="left"/>
      <w:pPr>
        <w:ind w:left="2310" w:hanging="360"/>
      </w:pPr>
    </w:lvl>
    <w:lvl w:ilvl="3" w:tplc="E788128C">
      <w:numFmt w:val="bullet"/>
      <w:lvlText w:val="•"/>
      <w:lvlJc w:val="left"/>
      <w:pPr>
        <w:ind w:left="2975" w:hanging="360"/>
      </w:pPr>
    </w:lvl>
    <w:lvl w:ilvl="4" w:tplc="D2F6ABEE">
      <w:numFmt w:val="bullet"/>
      <w:lvlText w:val="•"/>
      <w:lvlJc w:val="left"/>
      <w:pPr>
        <w:ind w:left="3640" w:hanging="360"/>
      </w:pPr>
    </w:lvl>
    <w:lvl w:ilvl="5" w:tplc="798C8B6E">
      <w:numFmt w:val="bullet"/>
      <w:lvlText w:val="•"/>
      <w:lvlJc w:val="left"/>
      <w:pPr>
        <w:ind w:left="4305" w:hanging="360"/>
      </w:pPr>
    </w:lvl>
    <w:lvl w:ilvl="6" w:tplc="9BA48140">
      <w:numFmt w:val="bullet"/>
      <w:lvlText w:val="•"/>
      <w:lvlJc w:val="left"/>
      <w:pPr>
        <w:ind w:left="4970" w:hanging="360"/>
      </w:pPr>
    </w:lvl>
    <w:lvl w:ilvl="7" w:tplc="E2880046">
      <w:numFmt w:val="bullet"/>
      <w:lvlText w:val="•"/>
      <w:lvlJc w:val="left"/>
      <w:pPr>
        <w:ind w:left="5635" w:hanging="360"/>
      </w:pPr>
    </w:lvl>
    <w:lvl w:ilvl="8" w:tplc="D6B6972A">
      <w:numFmt w:val="bullet"/>
      <w:lvlText w:val="•"/>
      <w:lvlJc w:val="left"/>
      <w:pPr>
        <w:ind w:left="6300" w:hanging="360"/>
      </w:pPr>
    </w:lvl>
  </w:abstractNum>
  <w:abstractNum w:abstractNumId="16" w15:restartNumberingAfterBreak="0">
    <w:nsid w:val="61BC35BE"/>
    <w:multiLevelType w:val="hybridMultilevel"/>
    <w:tmpl w:val="FCC47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0A5DF6"/>
    <w:multiLevelType w:val="singleLevel"/>
    <w:tmpl w:val="B0204080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8" w15:restartNumberingAfterBreak="0">
    <w:nsid w:val="686B294A"/>
    <w:multiLevelType w:val="multilevel"/>
    <w:tmpl w:val="8D3809A4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  <w:lvl w:ilvl="1">
      <w:start w:val="2"/>
      <w:numFmt w:val="decimal"/>
      <w:lvlText w:val="%1.%2"/>
      <w:lvlJc w:val="left"/>
      <w:pPr>
        <w:ind w:left="1137" w:hanging="36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  <w:lvl w:ilvl="2">
      <w:start w:val="1"/>
      <w:numFmt w:val="decimal"/>
      <w:lvlText w:val="%1.%2.%3"/>
      <w:lvlJc w:val="left"/>
      <w:pPr>
        <w:ind w:left="2274" w:hanging="72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  <w:lvl w:ilvl="3">
      <w:start w:val="1"/>
      <w:numFmt w:val="decimal"/>
      <w:lvlText w:val="%1.%2.%3.%4"/>
      <w:lvlJc w:val="left"/>
      <w:pPr>
        <w:ind w:left="3411" w:hanging="108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  <w:lvl w:ilvl="4">
      <w:start w:val="1"/>
      <w:numFmt w:val="decimal"/>
      <w:lvlText w:val="%1.%2.%3.%4.%5"/>
      <w:lvlJc w:val="left"/>
      <w:pPr>
        <w:ind w:left="4188" w:hanging="108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  <w:lvl w:ilvl="5">
      <w:start w:val="1"/>
      <w:numFmt w:val="decimal"/>
      <w:lvlText w:val="%1.%2.%3.%4.%5.%6"/>
      <w:lvlJc w:val="left"/>
      <w:pPr>
        <w:ind w:left="5325" w:hanging="144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  <w:lvl w:ilvl="6">
      <w:start w:val="1"/>
      <w:numFmt w:val="decimal"/>
      <w:lvlText w:val="%1.%2.%3.%4.%5.%6.%7"/>
      <w:lvlJc w:val="left"/>
      <w:pPr>
        <w:ind w:left="6102" w:hanging="144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  <w:lvl w:ilvl="7">
      <w:start w:val="1"/>
      <w:numFmt w:val="decimal"/>
      <w:lvlText w:val="%1.%2.%3.%4.%5.%6.%7.%8"/>
      <w:lvlJc w:val="left"/>
      <w:pPr>
        <w:ind w:left="7239" w:hanging="180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  <w:lvl w:ilvl="8">
      <w:start w:val="1"/>
      <w:numFmt w:val="decimal"/>
      <w:lvlText w:val="%1.%2.%3.%4.%5.%6.%7.%8.%9"/>
      <w:lvlJc w:val="left"/>
      <w:pPr>
        <w:ind w:left="8376" w:hanging="2160"/>
      </w:pPr>
      <w:rPr>
        <w:rFonts w:ascii="Times New Roman" w:eastAsia="Times New Roman" w:hAnsi="Times New Roman" w:cs="Times New Roman" w:hint="default"/>
        <w:color w:val="0000FF"/>
        <w:sz w:val="21"/>
        <w:u w:val="single"/>
      </w:rPr>
    </w:lvl>
  </w:abstractNum>
  <w:abstractNum w:abstractNumId="19" w15:restartNumberingAfterBreak="0">
    <w:nsid w:val="6C1E0618"/>
    <w:multiLevelType w:val="hybridMultilevel"/>
    <w:tmpl w:val="CC80CE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2DF2D03"/>
    <w:multiLevelType w:val="hybridMultilevel"/>
    <w:tmpl w:val="1B840084"/>
    <w:lvl w:ilvl="0" w:tplc="57E2E9FA">
      <w:numFmt w:val="bullet"/>
      <w:lvlText w:val=""/>
      <w:lvlJc w:val="left"/>
      <w:pPr>
        <w:ind w:left="1287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5145D60"/>
    <w:multiLevelType w:val="hybridMultilevel"/>
    <w:tmpl w:val="0A7CBA10"/>
    <w:lvl w:ilvl="0" w:tplc="57E2E9FA">
      <w:numFmt w:val="bullet"/>
      <w:lvlText w:val="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0073F"/>
    <w:multiLevelType w:val="multilevel"/>
    <w:tmpl w:val="D1F095CC"/>
    <w:lvl w:ilvl="0">
      <w:start w:val="1"/>
      <w:numFmt w:val="decimal"/>
      <w:lvlText w:val="%1"/>
      <w:lvlJc w:val="left"/>
      <w:pPr>
        <w:ind w:left="1193" w:hanging="577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3" w:hanging="577"/>
      </w:pPr>
      <w:rPr>
        <w:rFonts w:ascii="Times New Roman" w:eastAsia="Times New Roman" w:hAnsi="Times New Roman" w:cs="Times New Roman" w:hint="default"/>
        <w:b/>
        <w:bCs/>
        <w:w w:val="99"/>
        <w:sz w:val="19"/>
        <w:szCs w:val="19"/>
      </w:rPr>
    </w:lvl>
    <w:lvl w:ilvl="2">
      <w:start w:val="1"/>
      <w:numFmt w:val="decimal"/>
      <w:lvlText w:val="%1.%2.%3"/>
      <w:lvlJc w:val="left"/>
      <w:pPr>
        <w:ind w:left="1337" w:hanging="720"/>
      </w:pPr>
      <w:rPr>
        <w:rFonts w:ascii="Times New Roman" w:eastAsia="Times New Roman" w:hAnsi="Times New Roman" w:cs="Times New Roman" w:hint="default"/>
        <w:b/>
        <w:bCs/>
        <w:i/>
        <w:w w:val="99"/>
        <w:sz w:val="20"/>
        <w:szCs w:val="20"/>
      </w:rPr>
    </w:lvl>
    <w:lvl w:ilvl="3">
      <w:start w:val="1"/>
      <w:numFmt w:val="decimal"/>
      <w:lvlText w:val="%1.%2.%3.%4"/>
      <w:lvlJc w:val="left"/>
      <w:pPr>
        <w:ind w:left="1481" w:hanging="864"/>
      </w:pPr>
      <w:rPr>
        <w:rFonts w:ascii="Times New Roman" w:eastAsia="Times New Roman" w:hAnsi="Times New Roman" w:cs="Times New Roman" w:hint="default"/>
        <w:i/>
        <w:w w:val="100"/>
        <w:sz w:val="21"/>
        <w:szCs w:val="21"/>
      </w:rPr>
    </w:lvl>
    <w:lvl w:ilvl="4">
      <w:numFmt w:val="bullet"/>
      <w:lvlText w:val="•"/>
      <w:lvlJc w:val="left"/>
      <w:pPr>
        <w:ind w:left="3017" w:hanging="864"/>
      </w:pPr>
      <w:rPr>
        <w:rFonts w:hint="default"/>
      </w:rPr>
    </w:lvl>
    <w:lvl w:ilvl="5">
      <w:numFmt w:val="bullet"/>
      <w:lvlText w:val="•"/>
      <w:lvlJc w:val="left"/>
      <w:pPr>
        <w:ind w:left="3786" w:hanging="864"/>
      </w:pPr>
      <w:rPr>
        <w:rFonts w:hint="default"/>
      </w:rPr>
    </w:lvl>
    <w:lvl w:ilvl="6">
      <w:numFmt w:val="bullet"/>
      <w:lvlText w:val="•"/>
      <w:lvlJc w:val="left"/>
      <w:pPr>
        <w:ind w:left="4555" w:hanging="864"/>
      </w:pPr>
      <w:rPr>
        <w:rFonts w:hint="default"/>
      </w:rPr>
    </w:lvl>
    <w:lvl w:ilvl="7">
      <w:numFmt w:val="bullet"/>
      <w:lvlText w:val="•"/>
      <w:lvlJc w:val="left"/>
      <w:pPr>
        <w:ind w:left="5324" w:hanging="864"/>
      </w:pPr>
      <w:rPr>
        <w:rFonts w:hint="default"/>
      </w:rPr>
    </w:lvl>
    <w:lvl w:ilvl="8">
      <w:numFmt w:val="bullet"/>
      <w:lvlText w:val="•"/>
      <w:lvlJc w:val="left"/>
      <w:pPr>
        <w:ind w:left="6092" w:hanging="864"/>
      </w:pPr>
      <w:rPr>
        <w:rFonts w:hint="default"/>
      </w:rPr>
    </w:lvl>
  </w:abstractNum>
  <w:abstractNum w:abstractNumId="23" w15:restartNumberingAfterBreak="0">
    <w:nsid w:val="76137B22"/>
    <w:multiLevelType w:val="hybridMultilevel"/>
    <w:tmpl w:val="3224DEF8"/>
    <w:lvl w:ilvl="0" w:tplc="57E2E9FA">
      <w:numFmt w:val="bullet"/>
      <w:lvlText w:val="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3">
    <w:abstractNumId w:val="15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2"/>
    </w:lvlOverride>
  </w:num>
  <w:num w:numId="7">
    <w:abstractNumId w:val="3"/>
  </w:num>
  <w:num w:numId="8">
    <w:abstractNumId w:val="17"/>
  </w:num>
  <w:num w:numId="9">
    <w:abstractNumId w:val="5"/>
    <w:lvlOverride w:ilvl="0">
      <w:startOverride w:val="1"/>
    </w:lvlOverride>
  </w:num>
  <w:num w:numId="10">
    <w:abstractNumId w:val="5"/>
  </w:num>
  <w:num w:numId="11">
    <w:abstractNumId w:val="7"/>
  </w:num>
  <w:num w:numId="12">
    <w:abstractNumId w:val="6"/>
  </w:num>
  <w:num w:numId="13">
    <w:abstractNumId w:val="9"/>
  </w:num>
  <w:num w:numId="14">
    <w:abstractNumId w:val="23"/>
  </w:num>
  <w:num w:numId="15">
    <w:abstractNumId w:val="13"/>
  </w:num>
  <w:num w:numId="16">
    <w:abstractNumId w:val="21"/>
  </w:num>
  <w:num w:numId="17">
    <w:abstractNumId w:val="11"/>
  </w:num>
  <w:num w:numId="18">
    <w:abstractNumId w:val="2"/>
  </w:num>
  <w:num w:numId="19">
    <w:abstractNumId w:val="20"/>
  </w:num>
  <w:num w:numId="20">
    <w:abstractNumId w:val="0"/>
  </w:num>
  <w:num w:numId="21">
    <w:abstractNumId w:val="16"/>
  </w:num>
  <w:num w:numId="22">
    <w:abstractNumId w:val="12"/>
  </w:num>
  <w:num w:numId="23">
    <w:abstractNumId w:val="10"/>
  </w:num>
  <w:num w:numId="24">
    <w:abstractNumId w:val="14"/>
  </w:num>
  <w:num w:numId="25">
    <w:abstractNumId w:val="19"/>
  </w:num>
  <w:num w:numId="26">
    <w:abstractNumId w:val="1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7AF"/>
    <w:rsid w:val="00042071"/>
    <w:rsid w:val="000F559E"/>
    <w:rsid w:val="001356E9"/>
    <w:rsid w:val="002579C7"/>
    <w:rsid w:val="002E7A34"/>
    <w:rsid w:val="00391899"/>
    <w:rsid w:val="0046043D"/>
    <w:rsid w:val="004E7BE5"/>
    <w:rsid w:val="00524D9B"/>
    <w:rsid w:val="005A07AF"/>
    <w:rsid w:val="0060158E"/>
    <w:rsid w:val="00664142"/>
    <w:rsid w:val="006C2B96"/>
    <w:rsid w:val="006F3E3F"/>
    <w:rsid w:val="00746B05"/>
    <w:rsid w:val="007973DA"/>
    <w:rsid w:val="007D4BD5"/>
    <w:rsid w:val="00801789"/>
    <w:rsid w:val="00980771"/>
    <w:rsid w:val="009D1B42"/>
    <w:rsid w:val="009E05EE"/>
    <w:rsid w:val="009F539D"/>
    <w:rsid w:val="00A75EF0"/>
    <w:rsid w:val="00A860F3"/>
    <w:rsid w:val="00AE3540"/>
    <w:rsid w:val="00BC5E3E"/>
    <w:rsid w:val="00C21CBB"/>
    <w:rsid w:val="00CD7322"/>
    <w:rsid w:val="00D01A10"/>
    <w:rsid w:val="00D30ED2"/>
    <w:rsid w:val="00D4427E"/>
    <w:rsid w:val="00E14D67"/>
    <w:rsid w:val="00E5362E"/>
    <w:rsid w:val="00F615D4"/>
    <w:rsid w:val="00F708E2"/>
    <w:rsid w:val="00FB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89C4A6"/>
  <w15:chartTrackingRefBased/>
  <w15:docId w15:val="{C7C6FA9F-98B4-4715-8EE5-918BCEA4A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0771"/>
    <w:pPr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1"/>
      <w:szCs w:val="20"/>
    </w:rPr>
  </w:style>
  <w:style w:type="paragraph" w:styleId="Heading1">
    <w:name w:val="heading 1"/>
    <w:basedOn w:val="Normal"/>
    <w:next w:val="Normal"/>
    <w:link w:val="Heading1Char"/>
    <w:qFormat/>
    <w:rsid w:val="009D1B42"/>
    <w:pPr>
      <w:keepNext/>
      <w:numPr>
        <w:numId w:val="1"/>
      </w:numPr>
      <w:spacing w:before="240" w:after="720"/>
      <w:jc w:val="right"/>
      <w:outlineLvl w:val="0"/>
    </w:pPr>
    <w:rPr>
      <w:b/>
      <w:caps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46043D"/>
    <w:pPr>
      <w:keepNext/>
      <w:numPr>
        <w:ilvl w:val="1"/>
        <w:numId w:val="1"/>
      </w:numPr>
      <w:spacing w:before="240"/>
      <w:jc w:val="left"/>
      <w:outlineLvl w:val="1"/>
    </w:pPr>
    <w:rPr>
      <w:b/>
      <w:sz w:val="19"/>
    </w:rPr>
  </w:style>
  <w:style w:type="paragraph" w:styleId="Heading3">
    <w:name w:val="heading 3"/>
    <w:basedOn w:val="Normal"/>
    <w:next w:val="Normal"/>
    <w:link w:val="Heading3Char"/>
    <w:autoRedefine/>
    <w:qFormat/>
    <w:rsid w:val="0046043D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iCs/>
      <w:sz w:val="20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9D1B42"/>
    <w:pPr>
      <w:keepNext/>
      <w:numPr>
        <w:ilvl w:val="3"/>
        <w:numId w:val="1"/>
      </w:numPr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qFormat/>
    <w:rsid w:val="009D1B42"/>
    <w:pPr>
      <w:keepNext/>
      <w:numPr>
        <w:ilvl w:val="4"/>
        <w:numId w:val="1"/>
      </w:numPr>
      <w:spacing w:before="6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qFormat/>
    <w:rsid w:val="009D1B42"/>
    <w:pPr>
      <w:keepNext/>
      <w:numPr>
        <w:ilvl w:val="5"/>
        <w:numId w:val="1"/>
      </w:numPr>
      <w:outlineLvl w:val="5"/>
    </w:pPr>
    <w:rPr>
      <w:rFonts w:ascii="VNI-Times" w:hAnsi="VNI-Times"/>
      <w:b/>
      <w:i/>
      <w:sz w:val="24"/>
    </w:rPr>
  </w:style>
  <w:style w:type="paragraph" w:styleId="Heading7">
    <w:name w:val="heading 7"/>
    <w:basedOn w:val="Normal"/>
    <w:next w:val="Normal"/>
    <w:link w:val="Heading7Char"/>
    <w:qFormat/>
    <w:rsid w:val="009D1B42"/>
    <w:pPr>
      <w:keepNext/>
      <w:numPr>
        <w:ilvl w:val="6"/>
        <w:numId w:val="1"/>
      </w:numPr>
      <w:outlineLvl w:val="6"/>
    </w:pPr>
    <w:rPr>
      <w:rFonts w:ascii="VNI-Times" w:hAnsi="VNI-Times"/>
      <w:b/>
      <w:i/>
      <w:sz w:val="24"/>
      <w:u w:val="single"/>
    </w:rPr>
  </w:style>
  <w:style w:type="paragraph" w:styleId="Heading8">
    <w:name w:val="heading 8"/>
    <w:basedOn w:val="Normal"/>
    <w:next w:val="Normal"/>
    <w:link w:val="Heading8Char"/>
    <w:qFormat/>
    <w:rsid w:val="009D1B42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9D1B42"/>
    <w:pPr>
      <w:keepNext/>
      <w:numPr>
        <w:ilvl w:val="8"/>
        <w:numId w:val="1"/>
      </w:numPr>
      <w:outlineLvl w:val="8"/>
    </w:pPr>
    <w:rPr>
      <w:rFonts w:ascii="VNI-Times" w:hAnsi="VNI-Times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1B42"/>
    <w:rPr>
      <w:rFonts w:ascii="Times New Roman" w:eastAsia="Times New Roman" w:hAnsi="Times New Roman" w:cs="Times New Roman"/>
      <w:b/>
      <w:caps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46043D"/>
    <w:rPr>
      <w:rFonts w:ascii="Times New Roman" w:eastAsia="Times New Roman" w:hAnsi="Times New Roman" w:cs="Times New Roman"/>
      <w:b/>
      <w:sz w:val="19"/>
      <w:szCs w:val="20"/>
    </w:rPr>
  </w:style>
  <w:style w:type="character" w:customStyle="1" w:styleId="Heading3Char">
    <w:name w:val="Heading 3 Char"/>
    <w:basedOn w:val="DefaultParagraphFont"/>
    <w:link w:val="Heading3"/>
    <w:rsid w:val="0046043D"/>
    <w:rPr>
      <w:rFonts w:ascii="Times New Roman" w:eastAsia="Times New Roman" w:hAnsi="Times New Roman" w:cs="Arial"/>
      <w:b/>
      <w:iCs/>
      <w:sz w:val="20"/>
      <w:szCs w:val="26"/>
    </w:rPr>
  </w:style>
  <w:style w:type="character" w:customStyle="1" w:styleId="Heading4Char">
    <w:name w:val="Heading 4 Char"/>
    <w:basedOn w:val="DefaultParagraphFont"/>
    <w:link w:val="Heading4"/>
    <w:rsid w:val="009D1B42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5Char">
    <w:name w:val="Heading 5 Char"/>
    <w:basedOn w:val="DefaultParagraphFont"/>
    <w:link w:val="Heading5"/>
    <w:rsid w:val="009D1B42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6Char">
    <w:name w:val="Heading 6 Char"/>
    <w:basedOn w:val="DefaultParagraphFont"/>
    <w:link w:val="Heading6"/>
    <w:rsid w:val="009D1B42"/>
    <w:rPr>
      <w:rFonts w:ascii="VNI-Times" w:eastAsia="Times New Roman" w:hAnsi="VNI-Times" w:cs="Times New Roman"/>
      <w:b/>
      <w:i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9D1B42"/>
    <w:rPr>
      <w:rFonts w:ascii="VNI-Times" w:eastAsia="Times New Roman" w:hAnsi="VNI-Times" w:cs="Times New Roman"/>
      <w:b/>
      <w:i/>
      <w:sz w:val="24"/>
      <w:szCs w:val="20"/>
      <w:u w:val="single"/>
    </w:rPr>
  </w:style>
  <w:style w:type="character" w:customStyle="1" w:styleId="Heading8Char">
    <w:name w:val="Heading 8 Char"/>
    <w:basedOn w:val="DefaultParagraphFont"/>
    <w:link w:val="Heading8"/>
    <w:rsid w:val="009D1B42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9D1B42"/>
    <w:rPr>
      <w:rFonts w:ascii="VNI-Times" w:eastAsia="Times New Roman" w:hAnsi="VNI-Times" w:cs="Times New Roman"/>
      <w:b/>
      <w:sz w:val="24"/>
      <w:szCs w:val="20"/>
    </w:rPr>
  </w:style>
  <w:style w:type="paragraph" w:customStyle="1" w:styleId="Table">
    <w:name w:val="Table"/>
    <w:rsid w:val="009D1B42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9D1B42"/>
    <w:pPr>
      <w:jc w:val="left"/>
    </w:pPr>
  </w:style>
  <w:style w:type="paragraph" w:customStyle="1" w:styleId="HeaderTable">
    <w:name w:val="HeaderTable"/>
    <w:rsid w:val="009D1B42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Rule">
    <w:name w:val="Rule"/>
    <w:basedOn w:val="Normal"/>
    <w:rsid w:val="009D1B42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ind w:firstLine="0"/>
    </w:pPr>
    <w:rPr>
      <w:b/>
    </w:rPr>
  </w:style>
  <w:style w:type="paragraph" w:styleId="ListParagraph">
    <w:name w:val="List Paragraph"/>
    <w:basedOn w:val="Normal"/>
    <w:uiPriority w:val="1"/>
    <w:qFormat/>
    <w:rsid w:val="00746B05"/>
    <w:pPr>
      <w:widowControl w:val="0"/>
      <w:autoSpaceDE w:val="0"/>
      <w:autoSpaceDN w:val="0"/>
      <w:spacing w:before="126" w:after="0" w:line="240" w:lineRule="auto"/>
      <w:ind w:left="1443" w:hanging="826"/>
      <w:jc w:val="left"/>
    </w:pPr>
    <w:rPr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46B05"/>
    <w:pPr>
      <w:widowControl w:val="0"/>
      <w:autoSpaceDE w:val="0"/>
      <w:autoSpaceDN w:val="0"/>
      <w:spacing w:before="0" w:after="0" w:line="240" w:lineRule="auto"/>
      <w:ind w:firstLine="0"/>
      <w:jc w:val="left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46B05"/>
    <w:rPr>
      <w:color w:val="0000FF"/>
      <w:u w:val="single"/>
    </w:rPr>
  </w:style>
  <w:style w:type="paragraph" w:customStyle="1" w:styleId="Dot">
    <w:name w:val="Dot"/>
    <w:rsid w:val="00391899"/>
    <w:pPr>
      <w:numPr>
        <w:numId w:val="8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  <w:style w:type="paragraph" w:customStyle="1" w:styleId="GachDauDong">
    <w:name w:val="GachDauDong"/>
    <w:rsid w:val="00391899"/>
    <w:pPr>
      <w:tabs>
        <w:tab w:val="num" w:pos="360"/>
      </w:tabs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uoc">
    <w:name w:val="Buoc"/>
    <w:rsid w:val="00391899"/>
    <w:pPr>
      <w:numPr>
        <w:numId w:val="9"/>
      </w:numPr>
      <w:tabs>
        <w:tab w:val="left" w:pos="1584"/>
      </w:tabs>
      <w:spacing w:after="0" w:line="240" w:lineRule="auto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ody">
    <w:name w:val="Body"/>
    <w:basedOn w:val="Normal"/>
    <w:autoRedefine/>
    <w:rsid w:val="007973DA"/>
    <w:pPr>
      <w:tabs>
        <w:tab w:val="left" w:pos="1080"/>
      </w:tabs>
      <w:spacing w:before="240" w:after="240" w:line="240" w:lineRule="auto"/>
      <w:ind w:firstLine="0"/>
      <w:jc w:val="left"/>
    </w:pPr>
    <w:rPr>
      <w:rFonts w:ascii="Tahoma" w:hAnsi="Tahoma"/>
      <w:sz w:val="28"/>
      <w:szCs w:val="28"/>
    </w:rPr>
  </w:style>
  <w:style w:type="paragraph" w:customStyle="1" w:styleId="Picture">
    <w:name w:val="Picture"/>
    <w:rsid w:val="007973DA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524D9B"/>
    <w:pPr>
      <w:widowControl w:val="0"/>
      <w:autoSpaceDE w:val="0"/>
      <w:autoSpaceDN w:val="0"/>
      <w:spacing w:before="0" w:after="0" w:line="240" w:lineRule="auto"/>
      <w:ind w:firstLine="0"/>
      <w:jc w:val="left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524D9B"/>
    <w:rPr>
      <w:rFonts w:ascii="Times New Roman" w:eastAsia="Times New Roman" w:hAnsi="Times New Roman" w:cs="Times New Roman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0158E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015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158E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60158E"/>
    <w:pPr>
      <w:spacing w:after="100"/>
      <w:ind w:left="420"/>
    </w:pPr>
  </w:style>
  <w:style w:type="paragraph" w:styleId="Header">
    <w:name w:val="header"/>
    <w:basedOn w:val="Normal"/>
    <w:link w:val="HeaderChar"/>
    <w:uiPriority w:val="99"/>
    <w:unhideWhenUsed/>
    <w:rsid w:val="006015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58E"/>
    <w:rPr>
      <w:rFonts w:ascii="Times New Roman" w:eastAsia="Times New Roman" w:hAnsi="Times New Roman" w:cs="Times New Roman"/>
      <w:sz w:val="21"/>
      <w:szCs w:val="20"/>
    </w:rPr>
  </w:style>
  <w:style w:type="paragraph" w:styleId="Footer">
    <w:name w:val="footer"/>
    <w:basedOn w:val="Normal"/>
    <w:link w:val="FooterChar"/>
    <w:uiPriority w:val="99"/>
    <w:unhideWhenUsed/>
    <w:rsid w:val="006015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58E"/>
    <w:rPr>
      <w:rFonts w:ascii="Times New Roman" w:eastAsia="Times New Roman" w:hAnsi="Times New Roman" w:cs="Times New Roman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hyperlink" Target="mailto:nmkhang@yahoo.com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216DF-AE22-40F6-B657-CD5061BDB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47</Pages>
  <Words>3993</Words>
  <Characters>22764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KEnH</dc:creator>
  <cp:keywords/>
  <dc:description/>
  <cp:lastModifiedBy>Windows User</cp:lastModifiedBy>
  <cp:revision>9</cp:revision>
  <dcterms:created xsi:type="dcterms:W3CDTF">2018-07-01T23:09:00Z</dcterms:created>
  <dcterms:modified xsi:type="dcterms:W3CDTF">2018-07-02T05:50:00Z</dcterms:modified>
</cp:coreProperties>
</file>